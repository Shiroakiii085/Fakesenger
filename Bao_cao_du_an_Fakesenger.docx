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99BC1">
      <w:pPr>
        <w:spacing w:after="0" w:line="240" w:lineRule="auto"/>
        <w:jc w:val="center"/>
        <w:rPr>
          <w:b/>
          <w:bCs/>
          <w:color w:val="000000" w:themeColor="text1"/>
          <w:sz w:val="32"/>
          <w:szCs w:val="32"/>
          <w14:textFill>
            <w14:solidFill>
              <w14:schemeClr w14:val="tx1"/>
            </w14:solidFill>
          </w14:textFill>
        </w:rPr>
      </w:pPr>
      <w:r>
        <mc:AlternateContent>
          <mc:Choice Requires="wps">
            <w:drawing>
              <wp:anchor distT="0" distB="0" distL="114300" distR="114300" simplePos="0" relativeHeight="251659264" behindDoc="1" locked="0" layoutInCell="1" allowOverlap="1">
                <wp:simplePos x="0" y="0"/>
                <wp:positionH relativeFrom="column">
                  <wp:posOffset>-240665</wp:posOffset>
                </wp:positionH>
                <wp:positionV relativeFrom="paragraph">
                  <wp:posOffset>-67945</wp:posOffset>
                </wp:positionV>
                <wp:extent cx="6055995" cy="9363075"/>
                <wp:effectExtent l="28575" t="28575" r="30480" b="38100"/>
                <wp:wrapNone/>
                <wp:docPr id="19" name="Rectangle 19"/>
                <wp:cNvGraphicFramePr/>
                <a:graphic xmlns:a="http://schemas.openxmlformats.org/drawingml/2006/main">
                  <a:graphicData uri="http://schemas.microsoft.com/office/word/2010/wordprocessingShape">
                    <wps:wsp>
                      <wps:cNvSpPr/>
                      <wps:spPr>
                        <a:xfrm>
                          <a:off x="0" y="0"/>
                          <a:ext cx="6055986"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95pt;margin-top:-5.35pt;height:737.25pt;width:476.85pt;z-index:-251657216;v-text-anchor:middle;mso-width-relative:page;mso-height-relative:page;" fillcolor="#FFFFFF [3201]" filled="t" stroked="t" coordsize="21600,21600" o:gfxdata="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1XuYq2wAAAAwBAAAPAAAAAAAAAAEAIAAAACIAAABkcnMvZG93bnJldi54bWxQSwECFAAU&#10;AAAACACHTuJASqQbQ2ACAADpBAAADgAAAAAAAAABACAAAAAqAQAAZHJzL2Uyb0RvYy54bWxQSwUG&#10;AAAAAAYABgBZAQAA/AUAAAAA&#10;">
                <v:fill on="t" focussize="0,0"/>
                <v:stroke weight="4.5pt" color="#000000 [3213]" linestyle="thickThin" joinstyle="round"/>
                <v:imagedata o:title=""/>
                <o:lock v:ext="edit" aspectratio="f"/>
              </v:rect>
            </w:pict>
          </mc:Fallback>
        </mc:AlternateContent>
      </w:r>
      <w:r>
        <w:rPr>
          <w:b/>
          <w:bCs/>
          <w:color w:val="000000" w:themeColor="text1"/>
          <w:sz w:val="32"/>
          <w:szCs w:val="32"/>
          <w14:textFill>
            <w14:solidFill>
              <w14:schemeClr w14:val="tx1"/>
            </w14:solidFill>
          </w14:textFill>
        </w:rPr>
        <w:t>BỘ GIÁO DỤC VÀ ĐÀO TẠO</w:t>
      </w:r>
    </w:p>
    <w:p w14:paraId="325EC3A9">
      <w:pPr>
        <w:spacing w:after="0" w:line="240" w:lineRule="auto"/>
        <w:jc w:val="center"/>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TRƯỜNG ĐẠI HỌC ĐẠI NAM</w:t>
      </w:r>
    </w:p>
    <w:p w14:paraId="1FB8BDB9">
      <w:pPr>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1501140</wp:posOffset>
                </wp:positionH>
                <wp:positionV relativeFrom="paragraph">
                  <wp:posOffset>31750</wp:posOffset>
                </wp:positionV>
                <wp:extent cx="2400300" cy="0"/>
                <wp:effectExtent l="0" t="4445" r="0" b="5080"/>
                <wp:wrapNone/>
                <wp:docPr id="18" name="AutoShape 16"/>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 id="AutoShape 16" o:spid="_x0000_s1026" o:spt="32" type="#_x0000_t32" style="position:absolute;left:0pt;margin-left:118.2pt;margin-top:2.5pt;height:0pt;width:189pt;z-index:251661312;mso-width-relative:page;mso-height-relative:page;" filled="f" stroked="t" coordsize="21600,21600" o:gfxdata="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0EtBa1QAAAAcBAAAPAAAAAAAAAAEAIAAAACIAAABkcnMvZG93bnJldi54bWxQSwECFAAU&#10;AAAACACHTuJAxPptSfQBAAAIBAAADgAAAAAAAAABACAAAAAkAQAAZHJzL2Uyb0RvYy54bWxQSwUG&#10;AAAAAAYABgBZAQAAigUAAAAA&#10;">
                <v:fill on="f" focussize="0,0"/>
                <v:stroke color="#000000" joinstyle="round"/>
                <v:imagedata o:title=""/>
                <o:lock v:ext="edit" aspectratio="f"/>
              </v:shape>
            </w:pict>
          </mc:Fallback>
        </mc:AlternateContent>
      </w:r>
      <w:r>
        <w:rPr>
          <w:color w:val="000000" w:themeColor="text1"/>
          <w14:textFill>
            <w14:solidFill>
              <w14:schemeClr w14:val="tx1"/>
            </w14:solidFill>
          </w14:textFill>
        </w:rPr>
        <w:drawing>
          <wp:inline distT="0" distB="0" distL="0" distR="0">
            <wp:extent cx="2237740" cy="2231390"/>
            <wp:effectExtent l="0" t="0" r="10160" b="1651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pPr>
        <w:jc w:val="center"/>
        <w:rPr>
          <w:rFonts w:hint="default"/>
          <w:b/>
          <w:color w:val="000000" w:themeColor="text1"/>
          <w:sz w:val="50"/>
          <w:szCs w:val="64"/>
          <w:lang w:val="en-US"/>
          <w14:textFill>
            <w14:solidFill>
              <w14:schemeClr w14:val="tx1"/>
            </w14:solidFill>
          </w14:textFill>
        </w:rPr>
      </w:pPr>
      <w:r>
        <w:rPr>
          <w:rFonts w:hint="default"/>
          <w:b/>
          <w:color w:val="000000" w:themeColor="text1"/>
          <w:sz w:val="50"/>
          <w:szCs w:val="64"/>
          <w:lang w:val="en-US"/>
          <w14:textFill>
            <w14:solidFill>
              <w14:schemeClr w14:val="tx1"/>
            </w14:solidFill>
          </w14:textFill>
        </w:rPr>
        <w:t>BÀI KIỂM TRA 2</w:t>
      </w:r>
    </w:p>
    <w:p w14:paraId="4C08777B">
      <w:pPr>
        <w:ind w:left="-284" w:right="-284"/>
        <w:jc w:val="center"/>
        <w:rPr>
          <w:rFonts w:hint="default"/>
          <w:b/>
          <w:color w:val="000000" w:themeColor="text1"/>
          <w:sz w:val="30"/>
          <w:szCs w:val="44"/>
          <w:lang w:val="en-US"/>
          <w14:textFill>
            <w14:solidFill>
              <w14:schemeClr w14:val="tx1"/>
            </w14:solidFill>
          </w14:textFill>
        </w:rPr>
      </w:pPr>
      <w:r>
        <w:rPr>
          <w:b/>
          <w:color w:val="000000" w:themeColor="text1"/>
          <w:sz w:val="30"/>
          <w:szCs w:val="44"/>
          <w14:textFill>
            <w14:solidFill>
              <w14:schemeClr w14:val="tx1"/>
            </w14:solidFill>
          </w14:textFill>
        </w:rPr>
        <w:t xml:space="preserve">TÊN HỌC PHẦN: </w:t>
      </w:r>
      <w:r>
        <w:rPr>
          <w:rFonts w:hint="default"/>
          <w:b/>
          <w:color w:val="000000" w:themeColor="text1"/>
          <w:sz w:val="30"/>
          <w:szCs w:val="44"/>
          <w:lang w:val="en-US"/>
          <w14:textFill>
            <w14:solidFill>
              <w14:schemeClr w14:val="tx1"/>
            </w14:solidFill>
          </w14:textFill>
        </w:rPr>
        <w:t>CÔNG NGHỆ PHẦN MỀM</w:t>
      </w:r>
    </w:p>
    <w:p w14:paraId="7BDC89AA">
      <w:pPr>
        <w:jc w:val="center"/>
        <w:rPr>
          <w:rFonts w:hint="default"/>
          <w:b/>
          <w:color w:val="000000" w:themeColor="text1"/>
          <w:sz w:val="30"/>
          <w:szCs w:val="36"/>
          <w:lang w:val="en-US"/>
          <w14:textFill>
            <w14:solidFill>
              <w14:schemeClr w14:val="tx1"/>
            </w14:solidFill>
          </w14:textFill>
        </w:rPr>
      </w:pPr>
      <w:r>
        <w:rPr>
          <w:b/>
          <w:color w:val="000000" w:themeColor="text1"/>
          <w:sz w:val="30"/>
          <w:szCs w:val="36"/>
          <w14:textFill>
            <w14:solidFill>
              <w14:schemeClr w14:val="tx1"/>
            </w14:solidFill>
          </w14:textFill>
        </w:rPr>
        <w:t>ĐỀ TÀ</w:t>
      </w:r>
      <w:r>
        <w:rPr>
          <w:rFonts w:hint="default"/>
          <w:b/>
          <w:color w:val="000000" w:themeColor="text1"/>
          <w:sz w:val="30"/>
          <w:szCs w:val="36"/>
          <w:lang w:val="en-US"/>
          <w14:textFill>
            <w14:solidFill>
              <w14:schemeClr w14:val="tx1"/>
            </w14:solidFill>
          </w14:textFill>
        </w:rPr>
        <w:t>I: THIẾT KẾ VÀ PHÁT TRIỂN ỨNG DỤNG CHAT REALTIME - FAKESENGER</w:t>
      </w:r>
    </w:p>
    <w:p w14:paraId="569A32BF">
      <w:pPr>
        <w:rPr>
          <w:b/>
          <w:color w:val="000000" w:themeColor="text1"/>
          <w:sz w:val="44"/>
          <w:szCs w:val="44"/>
          <w14:textFill>
            <w14:solidFill>
              <w14:schemeClr w14:val="tx1"/>
            </w14:solidFill>
          </w14:textFill>
        </w:rPr>
      </w:pPr>
    </w:p>
    <w:p w14:paraId="7499AA1E">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27E6A14C">
      <w:pPr>
        <w:ind w:left="720" w:firstLine="720"/>
        <w:rPr>
          <w:rFonts w:hint="default"/>
          <w:b/>
          <w:bCs/>
          <w:color w:val="000000" w:themeColor="text1"/>
          <w:sz w:val="28"/>
          <w:szCs w:val="28"/>
          <w:lang w:val="en-US"/>
          <w14:textFill>
            <w14:solidFill>
              <w14:schemeClr w14:val="tx1"/>
            </w14:solidFill>
          </w14:textFill>
        </w:rPr>
      </w:pPr>
      <w:r>
        <w:rPr>
          <w:b/>
          <w:bCs/>
          <w:color w:val="000000" w:themeColor="text1"/>
          <w:sz w:val="28"/>
          <w:szCs w:val="28"/>
          <w14:textFill>
            <w14:solidFill>
              <w14:schemeClr w14:val="tx1"/>
            </w14:solidFill>
          </w14:textFill>
        </w:rPr>
        <w:t xml:space="preserve">Giáo viên hướng dẫn: </w:t>
      </w:r>
      <w:r>
        <w:rPr>
          <w:rFonts w:hint="default"/>
          <w:b/>
          <w:bCs/>
          <w:color w:val="000000" w:themeColor="text1"/>
          <w:sz w:val="28"/>
          <w:szCs w:val="28"/>
          <w:lang w:val="en-US"/>
          <w14:textFill>
            <w14:solidFill>
              <w14:schemeClr w14:val="tx1"/>
            </w14:solidFill>
          </w14:textFill>
        </w:rPr>
        <w:t>Thầy Trần Lâm Quân</w:t>
      </w:r>
    </w:p>
    <w:p w14:paraId="14F34E22">
      <w:pPr>
        <w:ind w:left="720" w:firstLine="720"/>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Sinh viên thực hiện: </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ab/>
      </w:r>
    </w:p>
    <w:tbl>
      <w:tblPr>
        <w:tblStyle w:val="3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
        <w:gridCol w:w="2340"/>
        <w:gridCol w:w="2340"/>
        <w:gridCol w:w="1800"/>
      </w:tblGrid>
      <w:tr w14:paraId="67B6E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895" w:type="dxa"/>
            <w:vAlign w:val="center"/>
          </w:tcPr>
          <w:p w14:paraId="795B0950">
            <w:pPr>
              <w:jc w:val="center"/>
              <w:rPr>
                <w:b/>
                <w:bCs/>
                <w:color w:val="000000" w:themeColor="text1"/>
                <w:sz w:val="28"/>
                <w:szCs w:val="28"/>
                <w:lang w:val="vi-VN"/>
                <w14:textFill>
                  <w14:solidFill>
                    <w14:schemeClr w14:val="tx1"/>
                  </w14:solidFill>
                </w14:textFill>
              </w:rPr>
            </w:pPr>
            <w:r>
              <w:rPr>
                <w:b/>
                <w:bCs/>
                <w:color w:val="000000" w:themeColor="text1"/>
                <w:sz w:val="28"/>
                <w:szCs w:val="28"/>
                <w14:textFill>
                  <w14:solidFill>
                    <w14:schemeClr w14:val="tx1"/>
                  </w14:solidFill>
                </w14:textFill>
              </w:rPr>
              <w:t>STT</w:t>
            </w:r>
          </w:p>
        </w:tc>
        <w:tc>
          <w:tcPr>
            <w:tcW w:w="2340" w:type="dxa"/>
            <w:vAlign w:val="center"/>
          </w:tcPr>
          <w:p w14:paraId="34813634">
            <w:pPr>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Mã sv</w:t>
            </w:r>
          </w:p>
        </w:tc>
        <w:tc>
          <w:tcPr>
            <w:tcW w:w="2340" w:type="dxa"/>
            <w:vAlign w:val="center"/>
          </w:tcPr>
          <w:p w14:paraId="5C093158">
            <w:pPr>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Họ và tên</w:t>
            </w:r>
          </w:p>
        </w:tc>
        <w:tc>
          <w:tcPr>
            <w:tcW w:w="1800" w:type="dxa"/>
            <w:vAlign w:val="center"/>
          </w:tcPr>
          <w:p w14:paraId="7093110F">
            <w:pPr>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Lớp</w:t>
            </w:r>
          </w:p>
        </w:tc>
      </w:tr>
      <w:tr w14:paraId="185D6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vAlign w:val="center"/>
          </w:tcPr>
          <w:p w14:paraId="70130A10">
            <w:pPr>
              <w:jc w:val="center"/>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1</w:t>
            </w:r>
          </w:p>
        </w:tc>
        <w:tc>
          <w:tcPr>
            <w:tcW w:w="2340" w:type="dxa"/>
            <w:vAlign w:val="center"/>
          </w:tcPr>
          <w:p w14:paraId="2575F236">
            <w:pPr>
              <w:jc w:val="center"/>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1871020232</w:t>
            </w:r>
          </w:p>
        </w:tc>
        <w:tc>
          <w:tcPr>
            <w:tcW w:w="2340" w:type="dxa"/>
            <w:vAlign w:val="center"/>
          </w:tcPr>
          <w:p w14:paraId="38D9D8C2">
            <w:pPr>
              <w:jc w:val="center"/>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Phạm Lê Hiếu</w:t>
            </w:r>
          </w:p>
        </w:tc>
        <w:tc>
          <w:tcPr>
            <w:tcW w:w="1800" w:type="dxa"/>
            <w:vAlign w:val="center"/>
          </w:tcPr>
          <w:p w14:paraId="43320F2D">
            <w:pPr>
              <w:jc w:val="center"/>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CNTT 18-08</w:t>
            </w:r>
          </w:p>
        </w:tc>
      </w:tr>
      <w:tr w14:paraId="58EBE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vAlign w:val="center"/>
          </w:tcPr>
          <w:p w14:paraId="686F4C8D">
            <w:pPr>
              <w:jc w:val="center"/>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2</w:t>
            </w:r>
          </w:p>
        </w:tc>
        <w:tc>
          <w:tcPr>
            <w:tcW w:w="2340" w:type="dxa"/>
            <w:vAlign w:val="center"/>
          </w:tcPr>
          <w:p w14:paraId="10D8BE1A">
            <w:pPr>
              <w:jc w:val="center"/>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1871020108</w:t>
            </w:r>
          </w:p>
        </w:tc>
        <w:tc>
          <w:tcPr>
            <w:tcW w:w="2340" w:type="dxa"/>
            <w:vAlign w:val="center"/>
          </w:tcPr>
          <w:p w14:paraId="6601AF1B">
            <w:pPr>
              <w:jc w:val="center"/>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Vũ Mạnh Cường</w:t>
            </w:r>
          </w:p>
        </w:tc>
        <w:tc>
          <w:tcPr>
            <w:tcW w:w="1800" w:type="dxa"/>
            <w:shd w:val="clear" w:color="auto" w:fill="auto"/>
            <w:vAlign w:val="center"/>
          </w:tcPr>
          <w:p w14:paraId="69A77978">
            <w:pPr>
              <w:jc w:val="center"/>
              <w:rPr>
                <w:rFonts w:hint="default" w:ascii="Times New Roman" w:hAnsi="Times New Roman" w:eastAsia="Times New Roman" w:cstheme="minorBidi"/>
                <w:color w:val="000000" w:themeColor="text1"/>
                <w:sz w:val="28"/>
                <w:szCs w:val="28"/>
                <w:lang w:val="vi-VN" w:eastAsia="en-US" w:bidi="ar-SA"/>
                <w14:textFill>
                  <w14:solidFill>
                    <w14:schemeClr w14:val="tx1"/>
                  </w14:solidFill>
                </w14:textFill>
              </w:rPr>
            </w:pPr>
            <w:r>
              <w:rPr>
                <w:rFonts w:hint="default"/>
                <w:color w:val="000000" w:themeColor="text1"/>
                <w:sz w:val="28"/>
                <w:szCs w:val="28"/>
                <w:lang w:val="en-US"/>
                <w14:textFill>
                  <w14:solidFill>
                    <w14:schemeClr w14:val="tx1"/>
                  </w14:solidFill>
                </w14:textFill>
              </w:rPr>
              <w:t>CNTT 18-08</w:t>
            </w:r>
          </w:p>
        </w:tc>
      </w:tr>
      <w:tr w14:paraId="583E3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dxa"/>
            <w:vAlign w:val="center"/>
          </w:tcPr>
          <w:p w14:paraId="7C0FA4F1">
            <w:pPr>
              <w:jc w:val="center"/>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2</w:t>
            </w:r>
          </w:p>
        </w:tc>
        <w:tc>
          <w:tcPr>
            <w:tcW w:w="2340" w:type="dxa"/>
            <w:vAlign w:val="center"/>
          </w:tcPr>
          <w:p w14:paraId="7F379D25">
            <w:pPr>
              <w:jc w:val="center"/>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1871020632</w:t>
            </w:r>
          </w:p>
        </w:tc>
        <w:tc>
          <w:tcPr>
            <w:tcW w:w="2340" w:type="dxa"/>
            <w:vAlign w:val="center"/>
          </w:tcPr>
          <w:p w14:paraId="13948E5A">
            <w:pPr>
              <w:jc w:val="center"/>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Hà Mạnh Tuấn</w:t>
            </w:r>
          </w:p>
        </w:tc>
        <w:tc>
          <w:tcPr>
            <w:tcW w:w="1800" w:type="dxa"/>
            <w:shd w:val="clear" w:color="auto" w:fill="auto"/>
            <w:vAlign w:val="center"/>
          </w:tcPr>
          <w:p w14:paraId="4525DA8D">
            <w:pPr>
              <w:jc w:val="center"/>
              <w:rPr>
                <w:rFonts w:hint="default" w:ascii="Times New Roman" w:hAnsi="Times New Roman" w:eastAsia="Times New Roman" w:cstheme="minorBidi"/>
                <w:color w:val="000000" w:themeColor="text1"/>
                <w:sz w:val="28"/>
                <w:szCs w:val="28"/>
                <w:lang w:val="vi-VN" w:eastAsia="en-US" w:bidi="ar-SA"/>
                <w14:textFill>
                  <w14:solidFill>
                    <w14:schemeClr w14:val="tx1"/>
                  </w14:solidFill>
                </w14:textFill>
              </w:rPr>
            </w:pPr>
            <w:r>
              <w:rPr>
                <w:rFonts w:hint="default"/>
                <w:color w:val="000000" w:themeColor="text1"/>
                <w:sz w:val="28"/>
                <w:szCs w:val="28"/>
                <w:lang w:val="en-US"/>
                <w14:textFill>
                  <w14:solidFill>
                    <w14:schemeClr w14:val="tx1"/>
                  </w14:solidFill>
                </w14:textFill>
              </w:rPr>
              <w:t>CNTT 18-08</w:t>
            </w:r>
          </w:p>
        </w:tc>
      </w:tr>
    </w:tbl>
    <w:p w14:paraId="314BD5DC">
      <w:pPr>
        <w:tabs>
          <w:tab w:val="left" w:pos="4230"/>
        </w:tabs>
        <w:ind w:left="720" w:firstLine="720"/>
        <w:rPr>
          <w:color w:val="000000" w:themeColor="text1"/>
          <w:sz w:val="28"/>
          <w:szCs w:val="28"/>
          <w:lang w:val="vi-VN"/>
          <w14:textFill>
            <w14:solidFill>
              <w14:schemeClr w14:val="tx1"/>
            </w14:solidFill>
          </w14:textFill>
        </w:rPr>
      </w:pPr>
      <w:r>
        <w:rPr>
          <w:color w:val="000000" w:themeColor="text1"/>
          <w:sz w:val="28"/>
          <w:szCs w:val="28"/>
          <w:lang w:val="vi-VN"/>
          <w14:textFill>
            <w14:solidFill>
              <w14:schemeClr w14:val="tx1"/>
            </w14:solidFill>
          </w14:textFill>
        </w:rPr>
        <w:tab/>
      </w:r>
    </w:p>
    <w:p w14:paraId="743A64D4">
      <w:pPr>
        <w:tabs>
          <w:tab w:val="left" w:pos="4230"/>
        </w:tabs>
        <w:ind w:left="720" w:firstLine="720"/>
        <w:rPr>
          <w:color w:val="000000" w:themeColor="text1"/>
          <w:sz w:val="28"/>
          <w:szCs w:val="28"/>
          <w14:textFill>
            <w14:solidFill>
              <w14:schemeClr w14:val="tx1"/>
            </w14:solidFill>
          </w14:textFill>
        </w:rPr>
      </w:pPr>
    </w:p>
    <w:p w14:paraId="12C8C49A">
      <w:pPr>
        <w:ind w:left="2160" w:firstLine="720"/>
        <w:jc w:val="left"/>
        <w:rPr>
          <w:b/>
          <w:bCs/>
          <w:color w:val="000000" w:themeColor="text1"/>
          <w:sz w:val="28"/>
          <w:szCs w:val="28"/>
          <w14:textFill>
            <w14:solidFill>
              <w14:schemeClr w14:val="tx1"/>
            </w14:solidFill>
          </w14:textFill>
        </w:rPr>
      </w:pPr>
    </w:p>
    <w:p w14:paraId="455821E7">
      <w:pPr>
        <w:jc w:val="center"/>
        <w:rPr>
          <w:b/>
          <w:bCs/>
          <w:color w:val="000000" w:themeColor="text1"/>
          <w:sz w:val="28"/>
          <w:szCs w:val="28"/>
          <w:lang w:val="vi-VN"/>
          <w14:textFill>
            <w14:solidFill>
              <w14:schemeClr w14:val="tx1"/>
            </w14:solidFill>
          </w14:textFill>
        </w:rPr>
        <w:sectPr>
          <w:headerReference r:id="rId5" w:type="default"/>
          <w:pgSz w:w="11907" w:h="16840"/>
          <w:pgMar w:top="1134" w:right="1134" w:bottom="1134" w:left="1701" w:header="709" w:footer="709" w:gutter="0"/>
          <w:cols w:space="708" w:num="1"/>
          <w:titlePg/>
          <w:docGrid w:linePitch="360" w:charSpace="0"/>
        </w:sectPr>
      </w:pPr>
      <w:r>
        <w:rPr>
          <w:b/>
          <w:bCs/>
          <w:color w:val="000000" w:themeColor="text1"/>
          <w:sz w:val="28"/>
          <w:szCs w:val="28"/>
          <w14:textFill>
            <w14:solidFill>
              <w14:schemeClr w14:val="tx1"/>
            </w14:solidFill>
          </w14:textFill>
        </w:rPr>
        <w:t>Hà Nội, năm 202</w:t>
      </w:r>
      <w:r>
        <w:rPr>
          <w:b/>
          <w:bCs/>
          <w:color w:val="000000" w:themeColor="text1"/>
          <w:sz w:val="28"/>
          <w:szCs w:val="28"/>
          <w:lang w:val="vi-VN"/>
          <w14:textFill>
            <w14:solidFill>
              <w14:schemeClr w14:val="tx1"/>
            </w14:solidFill>
          </w14:textFill>
        </w:rPr>
        <w:t>6</w:t>
      </w:r>
    </w:p>
    <w:p w14:paraId="02F460DD">
      <w:pPr>
        <w:spacing w:after="0" w:line="240" w:lineRule="auto"/>
        <w:jc w:val="center"/>
        <w:rPr>
          <w:b/>
          <w:bCs/>
          <w:color w:val="000000" w:themeColor="text1"/>
          <w:sz w:val="32"/>
          <w:szCs w:val="32"/>
          <w14:textFill>
            <w14:solidFill>
              <w14:schemeClr w14:val="tx1"/>
            </w14:solidFill>
          </w14:textFill>
        </w:rPr>
      </w:pPr>
      <w:r>
        <mc:AlternateContent>
          <mc:Choice Requires="wps">
            <w:drawing>
              <wp:anchor distT="0" distB="0" distL="114300" distR="114300" simplePos="0" relativeHeight="251660288" behindDoc="1" locked="0" layoutInCell="1" allowOverlap="1">
                <wp:simplePos x="0" y="0"/>
                <wp:positionH relativeFrom="margin">
                  <wp:posOffset>-196215</wp:posOffset>
                </wp:positionH>
                <wp:positionV relativeFrom="paragraph">
                  <wp:posOffset>-262255</wp:posOffset>
                </wp:positionV>
                <wp:extent cx="5968365" cy="9363075"/>
                <wp:effectExtent l="28575" t="28575" r="41910" b="38100"/>
                <wp:wrapNone/>
                <wp:docPr id="14" name="Rectangle 14"/>
                <wp:cNvGraphicFramePr/>
                <a:graphic xmlns:a="http://schemas.openxmlformats.org/drawingml/2006/main">
                  <a:graphicData uri="http://schemas.microsoft.com/office/word/2010/wordprocessingShape">
                    <wps:wsp>
                      <wps:cNvSpPr/>
                      <wps:spPr>
                        <a:xfrm>
                          <a:off x="0" y="0"/>
                          <a:ext cx="5968391"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45pt;margin-top:-20.65pt;height:737.25pt;width:469.95pt;mso-position-horizontal-relative:margin;z-index:-251656192;v-text-anchor:middle;mso-width-relative:page;mso-height-relative:page;" fillcolor="#FFFFFF [3201]" filled="t" stroked="t" coordsize="21600,21600" o:gfxdata="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WNz3adoAAAAMAQAADwAAAAAAAAABACAAAAAiAAAAZHJzL2Rvd25yZXYueG1sUEsB&#10;AhQAFAAAAAgAh07iQGm8r+plAgAA9AQAAA4AAAAAAAAAAQAgAAAAKQEAAGRycy9lMm9Eb2MueG1s&#10;UEsFBgAAAAAGAAYAWQEAAAAGAAAAAA==&#10;">
                <v:fill on="t" focussize="0,0"/>
                <v:stroke weight="4.5pt" color="#000000 [3213]" linestyle="thickThin" joinstyle="round"/>
                <v:imagedata o:title=""/>
                <o:lock v:ext="edit" aspectratio="f"/>
                <v:textbox>
                  <w:txbxContent>
                    <w:p w14:paraId="05DF3012">
                      <w:pPr>
                        <w:jc w:val="center"/>
                      </w:pPr>
                    </w:p>
                  </w:txbxContent>
                </v:textbox>
              </v:rect>
            </w:pict>
          </mc:Fallback>
        </mc:AlternateContent>
      </w:r>
      <w:r>
        <w:rPr>
          <w:b/>
          <w:bCs/>
          <w:color w:val="000000" w:themeColor="text1"/>
          <w:sz w:val="32"/>
          <w:szCs w:val="32"/>
          <w14:textFill>
            <w14:solidFill>
              <w14:schemeClr w14:val="tx1"/>
            </w14:solidFill>
          </w14:textFill>
        </w:rPr>
        <w:t>BỘ GIÁO DỤC VÀ ĐÀO TẠO</w:t>
      </w:r>
    </w:p>
    <w:p w14:paraId="6119719C">
      <w:pPr>
        <w:spacing w:after="0" w:line="240" w:lineRule="auto"/>
        <w:jc w:val="center"/>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TRƯỜNG ĐẠI HỌC ĐẠI NAM</w:t>
      </w:r>
    </w:p>
    <w:p w14:paraId="2D3513CA">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885315" cy="1879600"/>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pPr>
        <w:jc w:val="center"/>
        <w:rPr>
          <w:rFonts w:hint="default"/>
          <w:b/>
          <w:color w:val="000000" w:themeColor="text1"/>
          <w:sz w:val="60"/>
          <w:szCs w:val="64"/>
          <w:lang w:val="en-US"/>
          <w14:textFill>
            <w14:solidFill>
              <w14:schemeClr w14:val="tx1"/>
            </w14:solidFill>
          </w14:textFill>
        </w:rPr>
      </w:pPr>
      <w:r>
        <w:rPr>
          <w:b/>
          <w:color w:val="000000" w:themeColor="text1"/>
          <w:sz w:val="60"/>
          <w:szCs w:val="64"/>
          <w14:textFill>
            <w14:solidFill>
              <w14:schemeClr w14:val="tx1"/>
            </w14:solidFill>
          </w14:textFill>
        </w:rPr>
        <w:t xml:space="preserve">BÀI </w:t>
      </w:r>
      <w:r>
        <w:rPr>
          <w:rFonts w:hint="default"/>
          <w:b/>
          <w:color w:val="000000" w:themeColor="text1"/>
          <w:sz w:val="60"/>
          <w:szCs w:val="64"/>
          <w:lang w:val="en-US"/>
          <w14:textFill>
            <w14:solidFill>
              <w14:schemeClr w14:val="tx1"/>
            </w14:solidFill>
          </w14:textFill>
        </w:rPr>
        <w:t>KIỂM TRA 2</w:t>
      </w:r>
    </w:p>
    <w:p w14:paraId="7EFF4A71">
      <w:pPr>
        <w:ind w:left="-284" w:right="-284"/>
        <w:jc w:val="center"/>
        <w:rPr>
          <w:rFonts w:hint="default"/>
          <w:b/>
          <w:color w:val="000000" w:themeColor="text1"/>
          <w:sz w:val="30"/>
          <w:szCs w:val="44"/>
          <w:lang w:val="en-US"/>
          <w14:textFill>
            <w14:solidFill>
              <w14:schemeClr w14:val="tx1"/>
            </w14:solidFill>
          </w14:textFill>
        </w:rPr>
      </w:pPr>
      <w:r>
        <w:rPr>
          <w:b/>
          <w:color w:val="000000" w:themeColor="text1"/>
          <w:sz w:val="30"/>
          <w:szCs w:val="44"/>
          <w14:textFill>
            <w14:solidFill>
              <w14:schemeClr w14:val="tx1"/>
            </w14:solidFill>
          </w14:textFill>
        </w:rPr>
        <w:t>TÊN HỌC PHẦN:</w:t>
      </w:r>
      <w:r>
        <w:rPr>
          <w:rFonts w:hint="default"/>
          <w:b/>
          <w:color w:val="000000" w:themeColor="text1"/>
          <w:sz w:val="30"/>
          <w:szCs w:val="44"/>
          <w:lang w:val="en-US"/>
          <w14:textFill>
            <w14:solidFill>
              <w14:schemeClr w14:val="tx1"/>
            </w14:solidFill>
          </w14:textFill>
        </w:rPr>
        <w:t xml:space="preserve"> CÔNG NGHỆ PHẦN MỀM</w:t>
      </w:r>
    </w:p>
    <w:p w14:paraId="30C08A89">
      <w:pPr>
        <w:ind w:right="141"/>
        <w:jc w:val="center"/>
        <w:rPr>
          <w:b/>
          <w:color w:val="000000" w:themeColor="text1"/>
          <w:sz w:val="44"/>
          <w:szCs w:val="44"/>
          <w:lang w:val="vi-VN"/>
          <w14:textFill>
            <w14:solidFill>
              <w14:schemeClr w14:val="tx1"/>
            </w14:solidFill>
          </w14:textFill>
        </w:rPr>
      </w:pPr>
      <w:r>
        <w:rPr>
          <w:b/>
          <w:color w:val="000000" w:themeColor="text1"/>
          <w:sz w:val="32"/>
          <w:szCs w:val="36"/>
          <w14:textFill>
            <w14:solidFill>
              <w14:schemeClr w14:val="tx1"/>
            </w14:solidFill>
          </w14:textFill>
        </w:rPr>
        <w:t xml:space="preserve">ĐỀ TÀI: </w:t>
      </w:r>
      <w:r>
        <w:rPr>
          <w:rFonts w:hint="default"/>
          <w:b/>
          <w:color w:val="000000" w:themeColor="text1"/>
          <w:sz w:val="30"/>
          <w:szCs w:val="36"/>
          <w:lang w:val="en-US"/>
          <w14:textFill>
            <w14:solidFill>
              <w14:schemeClr w14:val="tx1"/>
            </w14:solidFill>
          </w14:textFill>
        </w:rPr>
        <w:t>THIẾT KẾ VÀ PHÁT TRIỂN ỨNG DỤNG CHAT REALTIME - FAKESENGER</w:t>
      </w:r>
    </w:p>
    <w:p w14:paraId="658F88B4">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1977"/>
        <w:gridCol w:w="2121"/>
        <w:gridCol w:w="1641"/>
        <w:gridCol w:w="1059"/>
        <w:gridCol w:w="1046"/>
      </w:tblGrid>
      <w:tr w14:paraId="3282C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805" w:type="dxa"/>
            <w:vMerge w:val="restart"/>
            <w:vAlign w:val="center"/>
          </w:tcPr>
          <w:p w14:paraId="4E7C408D">
            <w:pPr>
              <w:pStyle w:val="4"/>
              <w:spacing w:before="89"/>
              <w:ind w:left="0"/>
              <w:jc w:val="center"/>
              <w:rPr>
                <w:rFonts w:hint="default" w:ascii="Times New Roman" w:hAnsi="Times New Roman" w:cs="Times New Roman"/>
                <w:color w:val="auto"/>
              </w:rPr>
            </w:pPr>
            <w:bookmarkStart w:id="0" w:name="_Toc119015185"/>
            <w:bookmarkStart w:id="1" w:name="_Toc119512805"/>
            <w:bookmarkStart w:id="2" w:name="_Toc21888"/>
            <w:bookmarkStart w:id="3" w:name="_Toc3683"/>
            <w:r>
              <w:rPr>
                <w:rFonts w:hint="default" w:ascii="Times New Roman" w:hAnsi="Times New Roman" w:cs="Times New Roman"/>
                <w:color w:val="auto"/>
              </w:rPr>
              <w:t>STT</w:t>
            </w:r>
            <w:bookmarkEnd w:id="0"/>
            <w:bookmarkEnd w:id="1"/>
            <w:bookmarkEnd w:id="2"/>
            <w:bookmarkEnd w:id="3"/>
          </w:p>
        </w:tc>
        <w:tc>
          <w:tcPr>
            <w:tcW w:w="1977" w:type="dxa"/>
            <w:vMerge w:val="restart"/>
            <w:vAlign w:val="center"/>
          </w:tcPr>
          <w:p w14:paraId="0FC52EED">
            <w:pPr>
              <w:pStyle w:val="4"/>
              <w:spacing w:before="89"/>
              <w:ind w:left="0"/>
              <w:jc w:val="center"/>
              <w:rPr>
                <w:rFonts w:hint="default" w:ascii="Times New Roman" w:hAnsi="Times New Roman" w:cs="Times New Roman"/>
                <w:color w:val="auto"/>
                <w:lang w:val="vi-VN"/>
              </w:rPr>
            </w:pPr>
            <w:bookmarkStart w:id="4" w:name="_Toc119015186"/>
            <w:bookmarkStart w:id="5" w:name="_Toc7032"/>
            <w:bookmarkStart w:id="6" w:name="_Toc119512806"/>
            <w:bookmarkStart w:id="7" w:name="_Toc1523"/>
            <w:r>
              <w:rPr>
                <w:rFonts w:hint="default" w:ascii="Times New Roman" w:hAnsi="Times New Roman" w:cs="Times New Roman"/>
                <w:color w:val="auto"/>
              </w:rPr>
              <w:t>Mã</w:t>
            </w:r>
            <w:r>
              <w:rPr>
                <w:rFonts w:hint="default" w:ascii="Times New Roman" w:hAnsi="Times New Roman" w:cs="Times New Roman"/>
                <w:color w:val="auto"/>
                <w:lang w:val="vi-VN"/>
              </w:rPr>
              <w:t xml:space="preserve"> Sinh</w:t>
            </w:r>
            <w:r>
              <w:rPr>
                <w:rFonts w:hint="default" w:ascii="Times New Roman" w:hAnsi="Times New Roman" w:cs="Times New Roman"/>
                <w:color w:val="auto"/>
                <w:lang w:val="en-US"/>
              </w:rPr>
              <w:t xml:space="preserve"> </w:t>
            </w:r>
            <w:r>
              <w:rPr>
                <w:rFonts w:hint="default" w:ascii="Times New Roman" w:hAnsi="Times New Roman" w:cs="Times New Roman"/>
                <w:color w:val="auto"/>
                <w:lang w:val="vi-VN"/>
              </w:rPr>
              <w:t>Viên</w:t>
            </w:r>
            <w:bookmarkEnd w:id="4"/>
            <w:bookmarkEnd w:id="5"/>
            <w:bookmarkEnd w:id="6"/>
            <w:bookmarkEnd w:id="7"/>
          </w:p>
        </w:tc>
        <w:tc>
          <w:tcPr>
            <w:tcW w:w="2121" w:type="dxa"/>
            <w:vMerge w:val="restart"/>
            <w:vAlign w:val="center"/>
          </w:tcPr>
          <w:p w14:paraId="1AA5FB70">
            <w:pPr>
              <w:pStyle w:val="4"/>
              <w:spacing w:before="89"/>
              <w:jc w:val="center"/>
              <w:rPr>
                <w:rFonts w:hint="default" w:ascii="Times New Roman" w:hAnsi="Times New Roman" w:cs="Times New Roman"/>
                <w:color w:val="auto"/>
                <w:lang w:val="vi-VN"/>
              </w:rPr>
            </w:pPr>
            <w:bookmarkStart w:id="8" w:name="_Toc119015187"/>
            <w:bookmarkStart w:id="9" w:name="_Toc119512807"/>
            <w:bookmarkStart w:id="10" w:name="_Toc29303"/>
            <w:bookmarkStart w:id="11" w:name="_Toc7596"/>
            <w:r>
              <w:rPr>
                <w:rFonts w:hint="default" w:ascii="Times New Roman" w:hAnsi="Times New Roman" w:cs="Times New Roman"/>
                <w:color w:val="auto"/>
                <w:lang w:val="vi-VN"/>
              </w:rPr>
              <w:t>Họ và Tên</w:t>
            </w:r>
            <w:bookmarkEnd w:id="8"/>
            <w:bookmarkEnd w:id="9"/>
            <w:bookmarkEnd w:id="10"/>
            <w:bookmarkEnd w:id="11"/>
          </w:p>
        </w:tc>
        <w:tc>
          <w:tcPr>
            <w:tcW w:w="1641" w:type="dxa"/>
            <w:vMerge w:val="restart"/>
            <w:vAlign w:val="center"/>
          </w:tcPr>
          <w:p w14:paraId="6CABBA26">
            <w:pPr>
              <w:pStyle w:val="4"/>
              <w:spacing w:before="89"/>
              <w:ind w:left="0"/>
              <w:jc w:val="center"/>
              <w:rPr>
                <w:rFonts w:hint="default" w:ascii="Times New Roman" w:hAnsi="Times New Roman" w:cs="Times New Roman"/>
                <w:color w:val="auto"/>
              </w:rPr>
            </w:pPr>
            <w:bookmarkStart w:id="12" w:name="_Toc30197"/>
            <w:bookmarkStart w:id="13" w:name="_Toc119015188"/>
            <w:bookmarkStart w:id="14" w:name="_Toc119512808"/>
            <w:bookmarkStart w:id="15" w:name="_Toc30258"/>
            <w:r>
              <w:rPr>
                <w:rFonts w:hint="default" w:ascii="Times New Roman" w:hAnsi="Times New Roman" w:cs="Times New Roman"/>
                <w:color w:val="auto"/>
              </w:rPr>
              <w:t>Ngày</w:t>
            </w:r>
            <w:r>
              <w:rPr>
                <w:rFonts w:hint="default" w:ascii="Times New Roman" w:hAnsi="Times New Roman" w:cs="Times New Roman"/>
                <w:color w:val="auto"/>
                <w:lang w:val="en-US"/>
              </w:rPr>
              <w:t xml:space="preserve"> </w:t>
            </w:r>
            <w:r>
              <w:rPr>
                <w:rFonts w:hint="default" w:ascii="Times New Roman" w:hAnsi="Times New Roman" w:cs="Times New Roman"/>
                <w:color w:val="auto"/>
                <w:lang w:val="vi-VN"/>
              </w:rPr>
              <w:t>Sinh</w:t>
            </w:r>
            <w:bookmarkEnd w:id="12"/>
            <w:bookmarkEnd w:id="13"/>
            <w:bookmarkEnd w:id="14"/>
            <w:bookmarkEnd w:id="15"/>
          </w:p>
        </w:tc>
        <w:tc>
          <w:tcPr>
            <w:tcW w:w="2105" w:type="dxa"/>
            <w:gridSpan w:val="2"/>
            <w:vAlign w:val="center"/>
          </w:tcPr>
          <w:p w14:paraId="1354AD23">
            <w:pPr>
              <w:pStyle w:val="4"/>
              <w:spacing w:before="89"/>
              <w:ind w:left="0"/>
              <w:jc w:val="center"/>
              <w:rPr>
                <w:rFonts w:hint="default" w:ascii="Times New Roman" w:hAnsi="Times New Roman" w:cs="Times New Roman"/>
                <w:color w:val="auto"/>
              </w:rPr>
            </w:pPr>
            <w:bookmarkStart w:id="16" w:name="_Toc119512809"/>
            <w:bookmarkStart w:id="17" w:name="_Toc119015189"/>
            <w:bookmarkStart w:id="18" w:name="_Toc2169"/>
            <w:bookmarkStart w:id="19" w:name="_Toc31930"/>
            <w:r>
              <w:rPr>
                <w:rFonts w:hint="default" w:ascii="Times New Roman" w:hAnsi="Times New Roman" w:cs="Times New Roman"/>
                <w:color w:val="auto"/>
              </w:rPr>
              <w:t>Điểm</w:t>
            </w:r>
            <w:bookmarkEnd w:id="16"/>
            <w:bookmarkEnd w:id="17"/>
            <w:bookmarkEnd w:id="18"/>
            <w:bookmarkEnd w:id="19"/>
          </w:p>
        </w:tc>
      </w:tr>
      <w:tr w14:paraId="5A4C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805" w:type="dxa"/>
            <w:vMerge w:val="continue"/>
            <w:vAlign w:val="center"/>
          </w:tcPr>
          <w:p w14:paraId="5ECE0791">
            <w:pPr>
              <w:pStyle w:val="4"/>
              <w:spacing w:before="89"/>
              <w:jc w:val="center"/>
              <w:rPr>
                <w:rFonts w:hint="default" w:ascii="Times New Roman" w:hAnsi="Times New Roman" w:cs="Times New Roman"/>
                <w:color w:val="auto"/>
              </w:rPr>
            </w:pPr>
          </w:p>
        </w:tc>
        <w:tc>
          <w:tcPr>
            <w:tcW w:w="1977" w:type="dxa"/>
            <w:vMerge w:val="continue"/>
            <w:vAlign w:val="center"/>
          </w:tcPr>
          <w:p w14:paraId="21052895">
            <w:pPr>
              <w:pStyle w:val="4"/>
              <w:spacing w:before="89"/>
              <w:jc w:val="center"/>
              <w:rPr>
                <w:rFonts w:hint="default" w:ascii="Times New Roman" w:hAnsi="Times New Roman" w:cs="Times New Roman"/>
                <w:color w:val="auto"/>
              </w:rPr>
            </w:pPr>
          </w:p>
        </w:tc>
        <w:tc>
          <w:tcPr>
            <w:tcW w:w="2121" w:type="dxa"/>
            <w:vMerge w:val="continue"/>
            <w:vAlign w:val="center"/>
          </w:tcPr>
          <w:p w14:paraId="5DF2ACFA">
            <w:pPr>
              <w:pStyle w:val="4"/>
              <w:spacing w:before="89"/>
              <w:jc w:val="center"/>
              <w:rPr>
                <w:rFonts w:hint="default" w:ascii="Times New Roman" w:hAnsi="Times New Roman" w:cs="Times New Roman"/>
                <w:color w:val="auto"/>
                <w:lang w:val="vi-VN"/>
              </w:rPr>
            </w:pPr>
          </w:p>
        </w:tc>
        <w:tc>
          <w:tcPr>
            <w:tcW w:w="1641" w:type="dxa"/>
            <w:vMerge w:val="continue"/>
            <w:vAlign w:val="center"/>
          </w:tcPr>
          <w:p w14:paraId="41E2CC49">
            <w:pPr>
              <w:pStyle w:val="4"/>
              <w:spacing w:before="89"/>
              <w:jc w:val="center"/>
              <w:rPr>
                <w:rFonts w:hint="default" w:ascii="Times New Roman" w:hAnsi="Times New Roman" w:cs="Times New Roman"/>
                <w:color w:val="auto"/>
              </w:rPr>
            </w:pPr>
          </w:p>
        </w:tc>
        <w:tc>
          <w:tcPr>
            <w:tcW w:w="1059" w:type="dxa"/>
            <w:vAlign w:val="center"/>
          </w:tcPr>
          <w:p w14:paraId="34C3E1B7">
            <w:pPr>
              <w:pStyle w:val="4"/>
              <w:spacing w:before="89"/>
              <w:ind w:left="0"/>
              <w:jc w:val="center"/>
              <w:rPr>
                <w:rFonts w:hint="default" w:ascii="Times New Roman" w:hAnsi="Times New Roman" w:cs="Times New Roman"/>
                <w:color w:val="auto"/>
                <w:lang w:val="vi-VN"/>
              </w:rPr>
            </w:pPr>
            <w:bookmarkStart w:id="20" w:name="_Toc119015190"/>
            <w:bookmarkStart w:id="21" w:name="_Toc119512810"/>
            <w:bookmarkStart w:id="22" w:name="_Toc5791"/>
            <w:bookmarkStart w:id="23" w:name="_Toc11078"/>
            <w:r>
              <w:rPr>
                <w:rFonts w:hint="default" w:ascii="Times New Roman" w:hAnsi="Times New Roman" w:cs="Times New Roman"/>
                <w:color w:val="auto"/>
              </w:rPr>
              <w:t>Bằng</w:t>
            </w:r>
            <w:r>
              <w:rPr>
                <w:rFonts w:hint="default" w:ascii="Times New Roman" w:hAnsi="Times New Roman" w:cs="Times New Roman"/>
                <w:color w:val="auto"/>
                <w:lang w:val="vi-VN"/>
              </w:rPr>
              <w:t xml:space="preserve"> Số</w:t>
            </w:r>
            <w:bookmarkEnd w:id="20"/>
            <w:bookmarkEnd w:id="21"/>
            <w:bookmarkEnd w:id="22"/>
            <w:bookmarkEnd w:id="23"/>
          </w:p>
        </w:tc>
        <w:tc>
          <w:tcPr>
            <w:tcW w:w="1046" w:type="dxa"/>
            <w:vAlign w:val="center"/>
          </w:tcPr>
          <w:p w14:paraId="59B6F11C">
            <w:pPr>
              <w:pStyle w:val="4"/>
              <w:spacing w:before="89"/>
              <w:ind w:left="0"/>
              <w:jc w:val="center"/>
              <w:rPr>
                <w:rFonts w:hint="default" w:ascii="Times New Roman" w:hAnsi="Times New Roman" w:cs="Times New Roman"/>
                <w:color w:val="auto"/>
                <w:lang w:val="vi-VN"/>
              </w:rPr>
            </w:pPr>
            <w:bookmarkStart w:id="24" w:name="_Toc119512811"/>
            <w:bookmarkStart w:id="25" w:name="_Toc119015191"/>
            <w:bookmarkStart w:id="26" w:name="_Toc1288"/>
            <w:bookmarkStart w:id="27" w:name="_Toc16874"/>
            <w:r>
              <w:rPr>
                <w:rFonts w:hint="default" w:ascii="Times New Roman" w:hAnsi="Times New Roman" w:cs="Times New Roman"/>
                <w:color w:val="auto"/>
              </w:rPr>
              <w:t>Bằng</w:t>
            </w:r>
            <w:r>
              <w:rPr>
                <w:rFonts w:hint="default" w:ascii="Times New Roman" w:hAnsi="Times New Roman" w:cs="Times New Roman"/>
                <w:color w:val="auto"/>
                <w:lang w:val="vi-VN"/>
              </w:rPr>
              <w:t xml:space="preserve"> Chữ</w:t>
            </w:r>
            <w:bookmarkEnd w:id="24"/>
            <w:bookmarkEnd w:id="25"/>
            <w:bookmarkEnd w:id="26"/>
            <w:bookmarkEnd w:id="27"/>
          </w:p>
        </w:tc>
      </w:tr>
      <w:tr w14:paraId="288B5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805" w:type="dxa"/>
          </w:tcPr>
          <w:p w14:paraId="4B512ED3">
            <w:pPr>
              <w:pStyle w:val="4"/>
              <w:spacing w:before="89"/>
              <w:rPr>
                <w:rFonts w:hint="default" w:ascii="Times New Roman" w:hAnsi="Times New Roman" w:cs="Times New Roman"/>
                <w:b w:val="0"/>
                <w:bCs w:val="0"/>
                <w:color w:val="auto"/>
              </w:rPr>
            </w:pPr>
            <w:bookmarkStart w:id="28" w:name="_Toc119512812"/>
            <w:bookmarkStart w:id="29" w:name="_Toc29037"/>
            <w:bookmarkStart w:id="30" w:name="_Toc119015192"/>
            <w:bookmarkStart w:id="31" w:name="_Toc7443"/>
            <w:r>
              <w:rPr>
                <w:rFonts w:hint="default" w:ascii="Times New Roman" w:hAnsi="Times New Roman" w:cs="Times New Roman"/>
                <w:b w:val="0"/>
                <w:bCs w:val="0"/>
                <w:color w:val="auto"/>
              </w:rPr>
              <w:t>1</w:t>
            </w:r>
            <w:bookmarkEnd w:id="28"/>
            <w:bookmarkEnd w:id="29"/>
            <w:bookmarkEnd w:id="30"/>
            <w:bookmarkEnd w:id="31"/>
          </w:p>
        </w:tc>
        <w:tc>
          <w:tcPr>
            <w:tcW w:w="1977" w:type="dxa"/>
            <w:shd w:val="clear" w:color="auto" w:fill="auto"/>
            <w:vAlign w:val="center"/>
          </w:tcPr>
          <w:p w14:paraId="047E3AEF">
            <w:pPr>
              <w:jc w:val="center"/>
              <w:rPr>
                <w:rFonts w:hint="default" w:ascii="Times New Roman" w:hAnsi="Times New Roman" w:eastAsia="Times New Roman" w:cs="Times New Roman"/>
                <w:b w:val="0"/>
                <w:bCs w:val="0"/>
                <w:color w:val="000000" w:themeColor="text1"/>
                <w:sz w:val="28"/>
                <w:szCs w:val="28"/>
                <w:lang w:val="en-US" w:eastAsia="en-US" w:bidi="ar-SA"/>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1871020232</w:t>
            </w:r>
          </w:p>
        </w:tc>
        <w:tc>
          <w:tcPr>
            <w:tcW w:w="2121" w:type="dxa"/>
            <w:shd w:val="clear" w:color="auto" w:fill="auto"/>
            <w:vAlign w:val="center"/>
          </w:tcPr>
          <w:p w14:paraId="79A793F9">
            <w:pPr>
              <w:jc w:val="center"/>
              <w:rPr>
                <w:rFonts w:hint="default" w:ascii="Times New Roman" w:hAnsi="Times New Roman" w:eastAsia="Times New Roman" w:cs="Times New Roman"/>
                <w:b w:val="0"/>
                <w:bCs w:val="0"/>
                <w:color w:val="000000" w:themeColor="text1"/>
                <w:sz w:val="28"/>
                <w:szCs w:val="28"/>
                <w:lang w:val="vi-VN" w:eastAsia="en-US" w:bidi="ar-SA"/>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Phạm Lê Hiếu</w:t>
            </w:r>
          </w:p>
        </w:tc>
        <w:tc>
          <w:tcPr>
            <w:tcW w:w="1641" w:type="dxa"/>
          </w:tcPr>
          <w:p w14:paraId="2CE4BDA8">
            <w:pPr>
              <w:rPr>
                <w:rFonts w:hint="default"/>
                <w:sz w:val="28"/>
                <w:szCs w:val="28"/>
                <w:lang w:val="en-US"/>
              </w:rPr>
            </w:pPr>
            <w:r>
              <w:rPr>
                <w:rFonts w:hint="default"/>
                <w:sz w:val="28"/>
                <w:szCs w:val="28"/>
                <w:lang w:val="en-US"/>
              </w:rPr>
              <w:t>08/05/2006</w:t>
            </w:r>
          </w:p>
        </w:tc>
        <w:tc>
          <w:tcPr>
            <w:tcW w:w="1059" w:type="dxa"/>
          </w:tcPr>
          <w:p w14:paraId="5E4C95CB">
            <w:pPr>
              <w:pStyle w:val="4"/>
              <w:spacing w:before="89"/>
              <w:jc w:val="center"/>
              <w:rPr>
                <w:rFonts w:hint="default" w:ascii="Times New Roman" w:hAnsi="Times New Roman" w:cs="Times New Roman"/>
                <w:b w:val="0"/>
                <w:bCs w:val="0"/>
                <w:color w:val="auto"/>
              </w:rPr>
            </w:pPr>
          </w:p>
        </w:tc>
        <w:tc>
          <w:tcPr>
            <w:tcW w:w="1046" w:type="dxa"/>
          </w:tcPr>
          <w:p w14:paraId="3B1B7CB1">
            <w:pPr>
              <w:pStyle w:val="4"/>
              <w:spacing w:before="89"/>
              <w:jc w:val="center"/>
              <w:rPr>
                <w:rFonts w:hint="default" w:ascii="Times New Roman" w:hAnsi="Times New Roman" w:cs="Times New Roman"/>
                <w:b w:val="0"/>
                <w:bCs w:val="0"/>
                <w:color w:val="auto"/>
              </w:rPr>
            </w:pPr>
          </w:p>
        </w:tc>
      </w:tr>
      <w:tr w14:paraId="2007A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805" w:type="dxa"/>
          </w:tcPr>
          <w:p w14:paraId="0422DC66">
            <w:pPr>
              <w:pStyle w:val="4"/>
              <w:spacing w:before="89"/>
              <w:rPr>
                <w:rFonts w:hint="default" w:ascii="Times New Roman" w:hAnsi="Times New Roman" w:cs="Times New Roman"/>
                <w:b w:val="0"/>
                <w:bCs w:val="0"/>
                <w:color w:val="auto"/>
              </w:rPr>
            </w:pPr>
            <w:bookmarkStart w:id="32" w:name="_Toc119015196"/>
            <w:bookmarkStart w:id="33" w:name="_Toc16079"/>
            <w:bookmarkStart w:id="34" w:name="_Toc119512816"/>
            <w:bookmarkStart w:id="35" w:name="_Toc23687"/>
            <w:r>
              <w:rPr>
                <w:rFonts w:hint="default" w:ascii="Times New Roman" w:hAnsi="Times New Roman" w:cs="Times New Roman"/>
                <w:b w:val="0"/>
                <w:bCs w:val="0"/>
                <w:color w:val="auto"/>
              </w:rPr>
              <w:t>2</w:t>
            </w:r>
            <w:bookmarkEnd w:id="32"/>
            <w:bookmarkEnd w:id="33"/>
            <w:bookmarkEnd w:id="34"/>
            <w:bookmarkEnd w:id="35"/>
          </w:p>
        </w:tc>
        <w:tc>
          <w:tcPr>
            <w:tcW w:w="1977" w:type="dxa"/>
            <w:shd w:val="clear" w:color="auto" w:fill="auto"/>
            <w:vAlign w:val="center"/>
          </w:tcPr>
          <w:p w14:paraId="486DD859">
            <w:pPr>
              <w:jc w:val="center"/>
              <w:rPr>
                <w:rFonts w:hint="default" w:ascii="Times New Roman" w:hAnsi="Times New Roman" w:eastAsia="Times New Roman" w:cs="Times New Roman"/>
                <w:b w:val="0"/>
                <w:bCs w:val="0"/>
                <w:color w:val="000000" w:themeColor="text1"/>
                <w:sz w:val="28"/>
                <w:szCs w:val="28"/>
                <w:lang w:val="en-US" w:eastAsia="en-US" w:bidi="ar-SA"/>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1871020108</w:t>
            </w:r>
          </w:p>
        </w:tc>
        <w:tc>
          <w:tcPr>
            <w:tcW w:w="2121" w:type="dxa"/>
            <w:shd w:val="clear" w:color="auto" w:fill="auto"/>
            <w:vAlign w:val="center"/>
          </w:tcPr>
          <w:p w14:paraId="39119703">
            <w:pPr>
              <w:jc w:val="center"/>
              <w:rPr>
                <w:rFonts w:hint="default" w:ascii="Times New Roman" w:hAnsi="Times New Roman" w:eastAsia="Times New Roman" w:cs="Times New Roman"/>
                <w:b w:val="0"/>
                <w:bCs w:val="0"/>
                <w:color w:val="000000" w:themeColor="text1"/>
                <w:sz w:val="28"/>
                <w:szCs w:val="28"/>
                <w:lang w:val="vi-VN" w:eastAsia="en-US" w:bidi="ar-SA"/>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Vũ Mạnh Cường</w:t>
            </w:r>
          </w:p>
        </w:tc>
        <w:tc>
          <w:tcPr>
            <w:tcW w:w="1641" w:type="dxa"/>
          </w:tcPr>
          <w:p w14:paraId="72DB2F45">
            <w:pPr>
              <w:rPr>
                <w:rFonts w:hint="default"/>
                <w:sz w:val="28"/>
                <w:szCs w:val="28"/>
                <w:lang w:val="en-US"/>
              </w:rPr>
            </w:pPr>
            <w:r>
              <w:rPr>
                <w:rFonts w:hint="default"/>
                <w:sz w:val="28"/>
                <w:szCs w:val="28"/>
                <w:lang w:val="en-US"/>
              </w:rPr>
              <w:t>01/05/2006</w:t>
            </w:r>
          </w:p>
        </w:tc>
        <w:tc>
          <w:tcPr>
            <w:tcW w:w="1059" w:type="dxa"/>
          </w:tcPr>
          <w:p w14:paraId="5DB15A75">
            <w:pPr>
              <w:pStyle w:val="4"/>
              <w:spacing w:before="89"/>
              <w:jc w:val="center"/>
              <w:rPr>
                <w:rFonts w:hint="default" w:ascii="Times New Roman" w:hAnsi="Times New Roman" w:cs="Times New Roman"/>
                <w:b w:val="0"/>
                <w:bCs w:val="0"/>
                <w:color w:val="auto"/>
              </w:rPr>
            </w:pPr>
          </w:p>
        </w:tc>
        <w:tc>
          <w:tcPr>
            <w:tcW w:w="1046" w:type="dxa"/>
          </w:tcPr>
          <w:p w14:paraId="77E82606">
            <w:pPr>
              <w:pStyle w:val="4"/>
              <w:spacing w:before="89"/>
              <w:jc w:val="center"/>
              <w:rPr>
                <w:rFonts w:hint="default" w:ascii="Times New Roman" w:hAnsi="Times New Roman" w:cs="Times New Roman"/>
                <w:b w:val="0"/>
                <w:bCs w:val="0"/>
                <w:color w:val="auto"/>
              </w:rPr>
            </w:pPr>
          </w:p>
        </w:tc>
      </w:tr>
      <w:tr w14:paraId="51DB7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805" w:type="dxa"/>
          </w:tcPr>
          <w:p w14:paraId="60A31C50">
            <w:pPr>
              <w:pStyle w:val="4"/>
              <w:spacing w:before="89"/>
              <w:rPr>
                <w:rFonts w:hint="default" w:ascii="Times New Roman" w:hAnsi="Times New Roman" w:cs="Times New Roman"/>
                <w:b w:val="0"/>
                <w:bCs w:val="0"/>
                <w:color w:val="auto"/>
              </w:rPr>
            </w:pPr>
            <w:bookmarkStart w:id="36" w:name="_Toc12967"/>
            <w:bookmarkStart w:id="37" w:name="_Toc119015200"/>
            <w:bookmarkStart w:id="38" w:name="_Toc119512820"/>
            <w:bookmarkStart w:id="39" w:name="_Toc24783"/>
            <w:r>
              <w:rPr>
                <w:rFonts w:hint="default" w:ascii="Times New Roman" w:hAnsi="Times New Roman" w:cs="Times New Roman"/>
                <w:b w:val="0"/>
                <w:bCs w:val="0"/>
                <w:color w:val="auto"/>
              </w:rPr>
              <w:t>3</w:t>
            </w:r>
            <w:bookmarkEnd w:id="36"/>
            <w:bookmarkEnd w:id="37"/>
            <w:bookmarkEnd w:id="38"/>
            <w:bookmarkEnd w:id="39"/>
          </w:p>
        </w:tc>
        <w:tc>
          <w:tcPr>
            <w:tcW w:w="1977" w:type="dxa"/>
            <w:shd w:val="clear" w:color="auto" w:fill="auto"/>
            <w:vAlign w:val="center"/>
          </w:tcPr>
          <w:p w14:paraId="6C8210E9">
            <w:pPr>
              <w:jc w:val="center"/>
              <w:rPr>
                <w:rFonts w:hint="default" w:ascii="Times New Roman" w:hAnsi="Times New Roman" w:eastAsia="Times New Roman" w:cs="Times New Roman"/>
                <w:b w:val="0"/>
                <w:bCs w:val="0"/>
                <w:color w:val="000000" w:themeColor="text1"/>
                <w:sz w:val="28"/>
                <w:szCs w:val="28"/>
                <w:lang w:val="en-US" w:eastAsia="en-US" w:bidi="ar-SA"/>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1871020632</w:t>
            </w:r>
          </w:p>
        </w:tc>
        <w:tc>
          <w:tcPr>
            <w:tcW w:w="2121" w:type="dxa"/>
            <w:shd w:val="clear" w:color="auto" w:fill="auto"/>
            <w:vAlign w:val="center"/>
          </w:tcPr>
          <w:p w14:paraId="54CFB168">
            <w:pPr>
              <w:jc w:val="center"/>
              <w:rPr>
                <w:rFonts w:hint="default" w:ascii="Times New Roman" w:hAnsi="Times New Roman" w:eastAsia="Times New Roman" w:cs="Times New Roman"/>
                <w:b w:val="0"/>
                <w:bCs w:val="0"/>
                <w:color w:val="000000" w:themeColor="text1"/>
                <w:sz w:val="28"/>
                <w:szCs w:val="28"/>
                <w:lang w:val="vi-VN" w:eastAsia="en-US" w:bidi="ar-SA"/>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Hà Mạnh Tuấn</w:t>
            </w:r>
          </w:p>
        </w:tc>
        <w:tc>
          <w:tcPr>
            <w:tcW w:w="1641" w:type="dxa"/>
          </w:tcPr>
          <w:p w14:paraId="3ED5B8E0">
            <w:pPr>
              <w:rPr>
                <w:rFonts w:hint="default"/>
                <w:sz w:val="28"/>
                <w:szCs w:val="28"/>
                <w:lang w:val="en-US"/>
              </w:rPr>
            </w:pPr>
            <w:r>
              <w:rPr>
                <w:rFonts w:hint="default"/>
                <w:sz w:val="28"/>
                <w:szCs w:val="28"/>
                <w:lang w:val="en-US"/>
              </w:rPr>
              <w:t>11/11/2005</w:t>
            </w:r>
          </w:p>
        </w:tc>
        <w:tc>
          <w:tcPr>
            <w:tcW w:w="1059" w:type="dxa"/>
          </w:tcPr>
          <w:p w14:paraId="282237E7">
            <w:pPr>
              <w:pStyle w:val="4"/>
              <w:spacing w:before="89"/>
              <w:jc w:val="center"/>
              <w:rPr>
                <w:rFonts w:hint="default" w:ascii="Times New Roman" w:hAnsi="Times New Roman" w:cs="Times New Roman"/>
                <w:b w:val="0"/>
                <w:bCs w:val="0"/>
                <w:color w:val="auto"/>
              </w:rPr>
            </w:pPr>
          </w:p>
        </w:tc>
        <w:tc>
          <w:tcPr>
            <w:tcW w:w="1046" w:type="dxa"/>
          </w:tcPr>
          <w:p w14:paraId="43C75A2E">
            <w:pPr>
              <w:pStyle w:val="4"/>
              <w:spacing w:before="89"/>
              <w:jc w:val="center"/>
              <w:rPr>
                <w:rFonts w:hint="default" w:ascii="Times New Roman" w:hAnsi="Times New Roman" w:cs="Times New Roman"/>
                <w:b w:val="0"/>
                <w:bCs w:val="0"/>
                <w:color w:val="auto"/>
              </w:rPr>
            </w:pPr>
          </w:p>
        </w:tc>
      </w:tr>
    </w:tbl>
    <w:p w14:paraId="595F6ADE">
      <w:pPr>
        <w:pStyle w:val="4"/>
        <w:spacing w:before="89"/>
        <w:rPr>
          <w:rFonts w:hint="default" w:ascii="Times New Roman" w:hAnsi="Times New Roman" w:cs="Times New Roman"/>
          <w:color w:val="auto"/>
        </w:rPr>
      </w:pPr>
      <w:bookmarkStart w:id="40" w:name="_Toc119512824"/>
      <w:bookmarkStart w:id="41" w:name="_Toc119015204"/>
    </w:p>
    <w:p w14:paraId="6BAD350E">
      <w:pPr>
        <w:pStyle w:val="4"/>
        <w:spacing w:before="89"/>
        <w:jc w:val="center"/>
        <w:rPr>
          <w:rFonts w:hint="default" w:ascii="Times New Roman" w:hAnsi="Times New Roman" w:cs="Times New Roman"/>
          <w:color w:val="auto"/>
        </w:rPr>
      </w:pPr>
      <w:r>
        <w:rPr>
          <w:rFonts w:hint="default" w:ascii="Times New Roman" w:hAnsi="Times New Roman" w:cs="Times New Roman"/>
          <w:color w:val="auto"/>
          <w:lang w:val="en-US"/>
        </w:rPr>
        <w:t xml:space="preserve">                                                               </w:t>
      </w:r>
      <w:bookmarkStart w:id="42" w:name="_Toc18457"/>
      <w:bookmarkStart w:id="43" w:name="_Toc11195"/>
      <w:r>
        <w:rPr>
          <w:rFonts w:hint="default" w:ascii="Times New Roman" w:hAnsi="Times New Roman" w:cs="Times New Roman"/>
          <w:color w:val="auto"/>
          <w:lang w:val="en-US"/>
        </w:rPr>
        <w:t>C</w:t>
      </w:r>
      <w:r>
        <w:rPr>
          <w:rFonts w:hint="default" w:ascii="Times New Roman" w:hAnsi="Times New Roman" w:cs="Times New Roman"/>
          <w:color w:val="auto"/>
        </w:rPr>
        <w:t>ÁN BỘ CHẤM THI</w:t>
      </w:r>
      <w:bookmarkEnd w:id="40"/>
      <w:bookmarkEnd w:id="41"/>
      <w:bookmarkEnd w:id="42"/>
      <w:bookmarkEnd w:id="43"/>
    </w:p>
    <w:p w14:paraId="6ED946E1">
      <w:pPr>
        <w:jc w:val="center"/>
        <w:rPr>
          <w:color w:val="000000" w:themeColor="text1"/>
          <w:sz w:val="28"/>
          <w:szCs w:val="28"/>
          <w14:textFill>
            <w14:solidFill>
              <w14:schemeClr w14:val="tx1"/>
            </w14:solidFill>
          </w14:textFill>
        </w:rPr>
      </w:pPr>
    </w:p>
    <w:p w14:paraId="20811C0D">
      <w:pPr>
        <w:jc w:val="both"/>
        <w:rPr>
          <w:color w:val="000000" w:themeColor="text1"/>
          <w:sz w:val="28"/>
          <w:szCs w:val="28"/>
          <w14:textFill>
            <w14:solidFill>
              <w14:schemeClr w14:val="tx1"/>
            </w14:solidFill>
          </w14:textFill>
        </w:rPr>
      </w:pPr>
    </w:p>
    <w:p w14:paraId="2946AE34">
      <w:pPr>
        <w:ind w:left="2160" w:firstLine="720"/>
        <w:jc w:val="left"/>
        <w:rPr>
          <w:b/>
          <w:bCs/>
          <w:color w:val="000000" w:themeColor="text1"/>
          <w:sz w:val="28"/>
          <w:szCs w:val="28"/>
          <w14:textFill>
            <w14:solidFill>
              <w14:schemeClr w14:val="tx1"/>
            </w14:solidFill>
          </w14:textFill>
        </w:rPr>
      </w:pPr>
    </w:p>
    <w:p w14:paraId="626CD6DD">
      <w:pPr>
        <w:ind w:left="2160" w:firstLine="720"/>
        <w:jc w:val="left"/>
        <w:rPr>
          <w:b/>
          <w:bCs/>
          <w:color w:val="000000" w:themeColor="text1"/>
          <w:sz w:val="28"/>
          <w:szCs w:val="28"/>
          <w14:textFill>
            <w14:solidFill>
              <w14:schemeClr w14:val="tx1"/>
            </w14:solidFill>
          </w14:textFill>
        </w:rPr>
      </w:pPr>
    </w:p>
    <w:p w14:paraId="4D9886E3">
      <w:pPr>
        <w:jc w:val="center"/>
        <w:rPr>
          <w:b/>
          <w:bCs/>
          <w:color w:val="000000" w:themeColor="text1"/>
          <w:sz w:val="28"/>
          <w:szCs w:val="28"/>
          <w:lang w:val="vi-VN"/>
          <w14:textFill>
            <w14:solidFill>
              <w14:schemeClr w14:val="tx1"/>
            </w14:solidFill>
          </w14:textFill>
        </w:rPr>
        <w:sectPr>
          <w:headerReference r:id="rId6" w:type="default"/>
          <w:footerReference r:id="rId7" w:type="default"/>
          <w:pgSz w:w="11907" w:h="16840"/>
          <w:pgMar w:top="1134" w:right="1418" w:bottom="1134" w:left="1701" w:header="709" w:footer="709" w:gutter="0"/>
          <w:cols w:space="708" w:num="1"/>
          <w:titlePg/>
          <w:docGrid w:linePitch="360" w:charSpace="0"/>
        </w:sectPr>
      </w:pPr>
      <w:r>
        <w:rPr>
          <w:b/>
          <w:bCs/>
          <w:color w:val="000000" w:themeColor="text1"/>
          <w:sz w:val="28"/>
          <w:szCs w:val="28"/>
          <w14:textFill>
            <w14:solidFill>
              <w14:schemeClr w14:val="tx1"/>
            </w14:solidFill>
          </w14:textFill>
        </w:rPr>
        <w:t>Hà Nội, năm 202</w:t>
      </w:r>
      <w:r>
        <w:rPr>
          <w:b/>
          <w:bCs/>
          <w:color w:val="000000" w:themeColor="text1"/>
          <w:sz w:val="28"/>
          <w:szCs w:val="28"/>
          <w:lang w:val="vi-VN"/>
          <w14:textFill>
            <w14:solidFill>
              <w14:schemeClr w14:val="tx1"/>
            </w14:solidFill>
          </w14:textFill>
        </w:rPr>
        <w:t>6</w:t>
      </w:r>
    </w:p>
    <w:p w14:paraId="478B81ED"/>
    <w:p w14:paraId="7A64BD2B">
      <w:pPr>
        <w:pStyle w:val="2"/>
        <w:spacing w:before="160" w:after="120"/>
        <w:jc w:val="center"/>
        <w:rPr>
          <w:rFonts w:hint="default" w:ascii="Times New Roman" w:hAnsi="Times New Roman" w:cs="Times New Roman"/>
          <w:color w:val="auto"/>
          <w:lang w:val="en-US"/>
        </w:rPr>
      </w:pPr>
      <w:bookmarkStart w:id="44" w:name="_Toc26114"/>
      <w:bookmarkStart w:id="45" w:name="_Toc9372"/>
      <w:r>
        <w:rPr>
          <w:rFonts w:hint="default" w:ascii="Times New Roman" w:hAnsi="Times New Roman" w:cs="Times New Roman"/>
          <w:color w:val="auto"/>
        </w:rPr>
        <w:t xml:space="preserve">LỜI </w:t>
      </w:r>
      <w:bookmarkEnd w:id="44"/>
      <w:r>
        <w:rPr>
          <w:rFonts w:hint="default" w:ascii="Times New Roman" w:hAnsi="Times New Roman" w:cs="Times New Roman"/>
          <w:color w:val="auto"/>
          <w:lang w:val="en-US"/>
        </w:rPr>
        <w:t>MỞ ĐẦU</w:t>
      </w:r>
      <w:bookmarkEnd w:id="45"/>
    </w:p>
    <w:p w14:paraId="5DB155D4">
      <w:pPr>
        <w:spacing w:after="120" w:line="312" w:lineRule="auto"/>
        <w:ind w:firstLine="425"/>
        <w:jc w:val="both"/>
        <w:rPr>
          <w:rFonts w:hint="default" w:ascii="Times New Roman" w:hAnsi="Times New Roman" w:cs="Times New Roman"/>
        </w:rPr>
      </w:pPr>
      <w:r>
        <w:rPr>
          <w:rFonts w:hint="default" w:cs="Times New Roman"/>
          <w:b w:val="0"/>
          <w:i w:val="0"/>
          <w:lang w:val="en-US"/>
        </w:rPr>
        <w:t>Chúng e</w:t>
      </w:r>
      <w:r>
        <w:rPr>
          <w:rFonts w:hint="default" w:ascii="Times New Roman" w:hAnsi="Times New Roman" w:cs="Times New Roman"/>
          <w:b w:val="0"/>
          <w:i w:val="0"/>
        </w:rPr>
        <w:t xml:space="preserve">m xin chân thành cảm ơn </w:t>
      </w:r>
      <w:r>
        <w:rPr>
          <w:rFonts w:hint="default" w:cs="Times New Roman"/>
          <w:b w:val="0"/>
          <w:i w:val="0"/>
          <w:lang w:val="en-US"/>
        </w:rPr>
        <w:t>Thầy Trần Lâm Quân</w:t>
      </w:r>
      <w:r>
        <w:rPr>
          <w:rFonts w:hint="default" w:ascii="Times New Roman" w:hAnsi="Times New Roman" w:cs="Times New Roman"/>
          <w:b w:val="0"/>
          <w:i w:val="0"/>
        </w:rPr>
        <w:t xml:space="preserve">, góp ý và tạo điều kiện để </w:t>
      </w:r>
      <w:r>
        <w:rPr>
          <w:rFonts w:hint="default" w:cs="Times New Roman"/>
          <w:b w:val="0"/>
          <w:i w:val="0"/>
          <w:lang w:val="en-US"/>
        </w:rPr>
        <w:t xml:space="preserve">chúng </w:t>
      </w:r>
      <w:r>
        <w:rPr>
          <w:rFonts w:hint="default" w:ascii="Times New Roman" w:hAnsi="Times New Roman" w:cs="Times New Roman"/>
          <w:b w:val="0"/>
          <w:i w:val="0"/>
        </w:rPr>
        <w:t>em hoàn thành dự án xây dựng ứng dụng chat realtime Fakesenger. Trong quá trình thực hiện,</w:t>
      </w:r>
      <w:r>
        <w:rPr>
          <w:rFonts w:hint="default" w:cs="Times New Roman"/>
          <w:b w:val="0"/>
          <w:i w:val="0"/>
          <w:lang w:val="en-US"/>
        </w:rPr>
        <w:t xml:space="preserve"> chúng </w:t>
      </w:r>
      <w:r>
        <w:rPr>
          <w:rFonts w:hint="default" w:ascii="Times New Roman" w:hAnsi="Times New Roman" w:cs="Times New Roman"/>
          <w:b w:val="0"/>
          <w:i w:val="0"/>
        </w:rPr>
        <w:t xml:space="preserve"> em đã có cơ hội vận dụng kiến thức về phân tích yêu cầu, thiết kế cơ sở dữ liệu, phát triển giao diện, xây dựng API, bảo mật và triển khai phần mềm trên môi trường thực tế.</w:t>
      </w:r>
    </w:p>
    <w:p w14:paraId="14702EBD">
      <w:pPr>
        <w:spacing w:after="120" w:line="312" w:lineRule="auto"/>
        <w:ind w:firstLine="425"/>
        <w:jc w:val="both"/>
        <w:rPr>
          <w:rFonts w:hint="default" w:ascii="Times New Roman" w:hAnsi="Times New Roman" w:cs="Times New Roman"/>
        </w:rPr>
      </w:pPr>
      <w:r>
        <w:rPr>
          <w:rFonts w:hint="default" w:ascii="Times New Roman" w:hAnsi="Times New Roman" w:cs="Times New Roman"/>
          <w:b w:val="0"/>
          <w:i w:val="0"/>
        </w:rPr>
        <w:t>Báo cáo này tổng hợp quá trình phân tích, thiết kế, hiện thực và đánh giá hệ thống. Do thời gian và kinh nghiệm còn hạn chế, sản phẩm khó tránh khỏi thiếu sót. Em rất mong nhận được ý kiến đóng góp để hệ thống được hoàn thiện hơn trong các phiên bản tiếp theo.</w:t>
      </w:r>
    </w:p>
    <w:p w14:paraId="17B33AFD">
      <w:pPr>
        <w:jc w:val="both"/>
        <w:rPr>
          <w:rFonts w:hint="default" w:ascii="Times New Roman" w:hAnsi="Times New Roman" w:cs="Times New Roman"/>
        </w:rPr>
      </w:pPr>
      <w:r>
        <w:rPr>
          <w:rFonts w:hint="default" w:ascii="Times New Roman" w:hAnsi="Times New Roman" w:cs="Times New Roman"/>
        </w:rPr>
        <w:br w:type="page"/>
      </w:r>
      <w:bookmarkStart w:id="100" w:name="_GoBack"/>
      <w:bookmarkEnd w:id="100"/>
    </w:p>
    <w:p w14:paraId="25287A23">
      <w:pPr>
        <w:pStyle w:val="2"/>
        <w:spacing w:before="160" w:after="120"/>
        <w:jc w:val="center"/>
      </w:pPr>
      <w:bookmarkStart w:id="46" w:name="_Toc31677"/>
      <w:bookmarkStart w:id="47" w:name="_Toc19001"/>
      <w:r>
        <w:rPr>
          <w:rFonts w:hint="default" w:ascii="Times New Roman" w:hAnsi="Times New Roman" w:cs="Times New Roman"/>
          <w:color w:val="auto"/>
        </w:rPr>
        <w:t>MỤC LỤC</w:t>
      </w:r>
      <w:bookmarkEnd w:id="46"/>
      <w:bookmarkEnd w:id="47"/>
      <w:r>
        <w:rPr>
          <w:rFonts w:hint="default"/>
        </w:rPr>
        <w:fldChar w:fldCharType="begin"/>
      </w:r>
      <w:r>
        <w:rPr>
          <w:rFonts w:hint="default"/>
        </w:rPr>
        <w:instrText xml:space="preserve">TOC \o "1-3" \h \u </w:instrText>
      </w:r>
      <w:r>
        <w:rPr>
          <w:rFonts w:hint="default"/>
        </w:rPr>
        <w:fldChar w:fldCharType="separate"/>
      </w:r>
    </w:p>
    <w:p w14:paraId="7BFBA437">
      <w:pPr>
        <w:pStyle w:val="38"/>
        <w:tabs>
          <w:tab w:val="right" w:leader="dot" w:pos="9401"/>
        </w:tabs>
      </w:pPr>
      <w:r>
        <w:rPr>
          <w:rFonts w:hint="default"/>
        </w:rPr>
        <w:fldChar w:fldCharType="begin"/>
      </w:r>
      <w:r>
        <w:rPr>
          <w:rFonts w:hint="default"/>
        </w:rPr>
        <w:instrText xml:space="preserve"> HYPERLINK \l _Toc4373 </w:instrText>
      </w:r>
      <w:r>
        <w:rPr>
          <w:rFonts w:hint="default"/>
        </w:rPr>
        <w:fldChar w:fldCharType="separate"/>
      </w:r>
      <w:r>
        <w:rPr>
          <w:rFonts w:hint="default" w:ascii="Times New Roman" w:hAnsi="Times New Roman" w:cs="Times New Roman"/>
        </w:rPr>
        <w:t>1. GIỚI THIỆU ĐỀ TÀI</w:t>
      </w:r>
      <w:r>
        <w:tab/>
      </w:r>
      <w:r>
        <w:fldChar w:fldCharType="begin"/>
      </w:r>
      <w:r>
        <w:instrText xml:space="preserve"> PAGEREF _Toc4373 \h </w:instrText>
      </w:r>
      <w:r>
        <w:fldChar w:fldCharType="separate"/>
      </w:r>
      <w:r>
        <w:t>8</w:t>
      </w:r>
      <w:r>
        <w:fldChar w:fldCharType="end"/>
      </w:r>
      <w:r>
        <w:rPr>
          <w:rFonts w:hint="default"/>
        </w:rPr>
        <w:fldChar w:fldCharType="end"/>
      </w:r>
    </w:p>
    <w:p w14:paraId="310F87B7">
      <w:pPr>
        <w:pStyle w:val="39"/>
        <w:tabs>
          <w:tab w:val="right" w:leader="dot" w:pos="9401"/>
        </w:tabs>
      </w:pPr>
      <w:r>
        <w:rPr>
          <w:rFonts w:hint="default"/>
        </w:rPr>
        <w:fldChar w:fldCharType="begin"/>
      </w:r>
      <w:r>
        <w:rPr>
          <w:rFonts w:hint="default"/>
        </w:rPr>
        <w:instrText xml:space="preserve"> HYPERLINK \l _Toc7194 </w:instrText>
      </w:r>
      <w:r>
        <w:rPr>
          <w:rFonts w:hint="default"/>
        </w:rPr>
        <w:fldChar w:fldCharType="separate"/>
      </w:r>
      <w:r>
        <w:rPr>
          <w:rFonts w:hint="default" w:ascii="Times New Roman" w:hAnsi="Times New Roman" w:cs="Times New Roman"/>
        </w:rPr>
        <w:t>1.1. Lý do chọn đề tài</w:t>
      </w:r>
      <w:r>
        <w:tab/>
      </w:r>
      <w:r>
        <w:fldChar w:fldCharType="begin"/>
      </w:r>
      <w:r>
        <w:instrText xml:space="preserve"> PAGEREF _Toc7194 \h </w:instrText>
      </w:r>
      <w:r>
        <w:fldChar w:fldCharType="separate"/>
      </w:r>
      <w:r>
        <w:t>8</w:t>
      </w:r>
      <w:r>
        <w:fldChar w:fldCharType="end"/>
      </w:r>
      <w:r>
        <w:rPr>
          <w:rFonts w:hint="default"/>
        </w:rPr>
        <w:fldChar w:fldCharType="end"/>
      </w:r>
    </w:p>
    <w:p w14:paraId="3E2DF9D2">
      <w:pPr>
        <w:pStyle w:val="39"/>
        <w:tabs>
          <w:tab w:val="right" w:leader="dot" w:pos="9401"/>
        </w:tabs>
      </w:pPr>
      <w:r>
        <w:rPr>
          <w:rFonts w:hint="default"/>
        </w:rPr>
        <w:fldChar w:fldCharType="begin"/>
      </w:r>
      <w:r>
        <w:rPr>
          <w:rFonts w:hint="default"/>
        </w:rPr>
        <w:instrText xml:space="preserve"> HYPERLINK \l _Toc2092 </w:instrText>
      </w:r>
      <w:r>
        <w:rPr>
          <w:rFonts w:hint="default"/>
        </w:rPr>
        <w:fldChar w:fldCharType="separate"/>
      </w:r>
      <w:r>
        <w:rPr>
          <w:rFonts w:hint="default" w:ascii="Times New Roman" w:hAnsi="Times New Roman" w:cs="Times New Roman"/>
        </w:rPr>
        <w:t>1.2. Mục tiêu</w:t>
      </w:r>
      <w:r>
        <w:tab/>
      </w:r>
      <w:r>
        <w:fldChar w:fldCharType="begin"/>
      </w:r>
      <w:r>
        <w:instrText xml:space="preserve"> PAGEREF _Toc2092 \h </w:instrText>
      </w:r>
      <w:r>
        <w:fldChar w:fldCharType="separate"/>
      </w:r>
      <w:r>
        <w:t>8</w:t>
      </w:r>
      <w:r>
        <w:fldChar w:fldCharType="end"/>
      </w:r>
      <w:r>
        <w:rPr>
          <w:rFonts w:hint="default"/>
        </w:rPr>
        <w:fldChar w:fldCharType="end"/>
      </w:r>
    </w:p>
    <w:p w14:paraId="7F7FEF1C">
      <w:pPr>
        <w:pStyle w:val="39"/>
        <w:tabs>
          <w:tab w:val="right" w:leader="dot" w:pos="9401"/>
        </w:tabs>
      </w:pPr>
      <w:r>
        <w:rPr>
          <w:rFonts w:hint="default"/>
        </w:rPr>
        <w:fldChar w:fldCharType="begin"/>
      </w:r>
      <w:r>
        <w:rPr>
          <w:rFonts w:hint="default"/>
        </w:rPr>
        <w:instrText xml:space="preserve"> HYPERLINK \l _Toc22724 </w:instrText>
      </w:r>
      <w:r>
        <w:rPr>
          <w:rFonts w:hint="default"/>
        </w:rPr>
        <w:fldChar w:fldCharType="separate"/>
      </w:r>
      <w:r>
        <w:rPr>
          <w:rFonts w:hint="default" w:ascii="Times New Roman" w:hAnsi="Times New Roman" w:cs="Times New Roman"/>
        </w:rPr>
        <w:t>1.3. Phạm vi</w:t>
      </w:r>
      <w:r>
        <w:tab/>
      </w:r>
      <w:r>
        <w:fldChar w:fldCharType="begin"/>
      </w:r>
      <w:r>
        <w:instrText xml:space="preserve"> PAGEREF _Toc22724 \h </w:instrText>
      </w:r>
      <w:r>
        <w:fldChar w:fldCharType="separate"/>
      </w:r>
      <w:r>
        <w:t>8</w:t>
      </w:r>
      <w:r>
        <w:fldChar w:fldCharType="end"/>
      </w:r>
      <w:r>
        <w:rPr>
          <w:rFonts w:hint="default"/>
        </w:rPr>
        <w:fldChar w:fldCharType="end"/>
      </w:r>
    </w:p>
    <w:p w14:paraId="166232BE">
      <w:pPr>
        <w:pStyle w:val="38"/>
        <w:tabs>
          <w:tab w:val="right" w:leader="dot" w:pos="9401"/>
        </w:tabs>
      </w:pPr>
      <w:r>
        <w:rPr>
          <w:rFonts w:hint="default"/>
        </w:rPr>
        <w:fldChar w:fldCharType="begin"/>
      </w:r>
      <w:r>
        <w:rPr>
          <w:rFonts w:hint="default"/>
        </w:rPr>
        <w:instrText xml:space="preserve"> HYPERLINK \l _Toc13318 </w:instrText>
      </w:r>
      <w:r>
        <w:rPr>
          <w:rFonts w:hint="default"/>
        </w:rPr>
        <w:fldChar w:fldCharType="separate"/>
      </w:r>
      <w:r>
        <w:rPr>
          <w:rFonts w:hint="default" w:ascii="Times New Roman" w:hAnsi="Times New Roman" w:cs="Times New Roman"/>
        </w:rPr>
        <w:t>2. PHÂN TÍCH YÊU CẦU</w:t>
      </w:r>
      <w:r>
        <w:tab/>
      </w:r>
      <w:r>
        <w:fldChar w:fldCharType="begin"/>
      </w:r>
      <w:r>
        <w:instrText xml:space="preserve"> PAGEREF _Toc13318 \h </w:instrText>
      </w:r>
      <w:r>
        <w:fldChar w:fldCharType="separate"/>
      </w:r>
      <w:r>
        <w:t>9</w:t>
      </w:r>
      <w:r>
        <w:fldChar w:fldCharType="end"/>
      </w:r>
      <w:r>
        <w:rPr>
          <w:rFonts w:hint="default"/>
        </w:rPr>
        <w:fldChar w:fldCharType="end"/>
      </w:r>
    </w:p>
    <w:p w14:paraId="4649A14E">
      <w:pPr>
        <w:pStyle w:val="39"/>
        <w:tabs>
          <w:tab w:val="right" w:leader="dot" w:pos="9401"/>
        </w:tabs>
      </w:pPr>
      <w:r>
        <w:rPr>
          <w:rFonts w:hint="default"/>
        </w:rPr>
        <w:fldChar w:fldCharType="begin"/>
      </w:r>
      <w:r>
        <w:rPr>
          <w:rFonts w:hint="default"/>
        </w:rPr>
        <w:instrText xml:space="preserve"> HYPERLINK \l _Toc22733 </w:instrText>
      </w:r>
      <w:r>
        <w:rPr>
          <w:rFonts w:hint="default"/>
        </w:rPr>
        <w:fldChar w:fldCharType="separate"/>
      </w:r>
      <w:r>
        <w:rPr>
          <w:rFonts w:hint="default" w:ascii="Times New Roman" w:hAnsi="Times New Roman" w:cs="Times New Roman"/>
        </w:rPr>
        <w:t>2.1. Tác nhân</w:t>
      </w:r>
      <w:r>
        <w:tab/>
      </w:r>
      <w:r>
        <w:fldChar w:fldCharType="begin"/>
      </w:r>
      <w:r>
        <w:instrText xml:space="preserve"> PAGEREF _Toc22733 \h </w:instrText>
      </w:r>
      <w:r>
        <w:fldChar w:fldCharType="separate"/>
      </w:r>
      <w:r>
        <w:t>9</w:t>
      </w:r>
      <w:r>
        <w:fldChar w:fldCharType="end"/>
      </w:r>
      <w:r>
        <w:rPr>
          <w:rFonts w:hint="default"/>
        </w:rPr>
        <w:fldChar w:fldCharType="end"/>
      </w:r>
    </w:p>
    <w:p w14:paraId="4E8A7E72">
      <w:pPr>
        <w:pStyle w:val="39"/>
        <w:tabs>
          <w:tab w:val="right" w:leader="dot" w:pos="9401"/>
        </w:tabs>
      </w:pPr>
      <w:r>
        <w:rPr>
          <w:rFonts w:hint="default"/>
        </w:rPr>
        <w:fldChar w:fldCharType="begin"/>
      </w:r>
      <w:r>
        <w:rPr>
          <w:rFonts w:hint="default"/>
        </w:rPr>
        <w:instrText xml:space="preserve"> HYPERLINK \l _Toc11713 </w:instrText>
      </w:r>
      <w:r>
        <w:rPr>
          <w:rFonts w:hint="default"/>
        </w:rPr>
        <w:fldChar w:fldCharType="separate"/>
      </w:r>
      <w:r>
        <w:rPr>
          <w:rFonts w:hint="default" w:ascii="Times New Roman" w:hAnsi="Times New Roman" w:cs="Times New Roman"/>
        </w:rPr>
        <w:t>2.2. Yêu cầu chức năng</w:t>
      </w:r>
      <w:r>
        <w:tab/>
      </w:r>
      <w:r>
        <w:fldChar w:fldCharType="begin"/>
      </w:r>
      <w:r>
        <w:instrText xml:space="preserve"> PAGEREF _Toc11713 \h </w:instrText>
      </w:r>
      <w:r>
        <w:fldChar w:fldCharType="separate"/>
      </w:r>
      <w:r>
        <w:t>9</w:t>
      </w:r>
      <w:r>
        <w:fldChar w:fldCharType="end"/>
      </w:r>
      <w:r>
        <w:rPr>
          <w:rFonts w:hint="default"/>
        </w:rPr>
        <w:fldChar w:fldCharType="end"/>
      </w:r>
    </w:p>
    <w:p w14:paraId="0AD8D42A">
      <w:pPr>
        <w:pStyle w:val="39"/>
        <w:tabs>
          <w:tab w:val="right" w:leader="dot" w:pos="9401"/>
        </w:tabs>
      </w:pPr>
      <w:r>
        <w:rPr>
          <w:rFonts w:hint="default"/>
        </w:rPr>
        <w:fldChar w:fldCharType="begin"/>
      </w:r>
      <w:r>
        <w:rPr>
          <w:rFonts w:hint="default"/>
        </w:rPr>
        <w:instrText xml:space="preserve"> HYPERLINK \l _Toc28732 </w:instrText>
      </w:r>
      <w:r>
        <w:rPr>
          <w:rFonts w:hint="default"/>
        </w:rPr>
        <w:fldChar w:fldCharType="separate"/>
      </w:r>
      <w:r>
        <w:rPr>
          <w:rFonts w:hint="default" w:ascii="Times New Roman" w:hAnsi="Times New Roman" w:cs="Times New Roman"/>
        </w:rPr>
        <w:t>2.3. Yêu cầu phi chức năng</w:t>
      </w:r>
      <w:r>
        <w:tab/>
      </w:r>
      <w:r>
        <w:fldChar w:fldCharType="begin"/>
      </w:r>
      <w:r>
        <w:instrText xml:space="preserve"> PAGEREF _Toc28732 \h </w:instrText>
      </w:r>
      <w:r>
        <w:fldChar w:fldCharType="separate"/>
      </w:r>
      <w:r>
        <w:t>9</w:t>
      </w:r>
      <w:r>
        <w:fldChar w:fldCharType="end"/>
      </w:r>
      <w:r>
        <w:rPr>
          <w:rFonts w:hint="default"/>
        </w:rPr>
        <w:fldChar w:fldCharType="end"/>
      </w:r>
    </w:p>
    <w:p w14:paraId="77CC6B16">
      <w:pPr>
        <w:pStyle w:val="38"/>
        <w:tabs>
          <w:tab w:val="right" w:leader="dot" w:pos="9401"/>
        </w:tabs>
      </w:pPr>
      <w:r>
        <w:rPr>
          <w:rFonts w:hint="default"/>
        </w:rPr>
        <w:fldChar w:fldCharType="begin"/>
      </w:r>
      <w:r>
        <w:rPr>
          <w:rFonts w:hint="default"/>
        </w:rPr>
        <w:instrText xml:space="preserve"> HYPERLINK \l _Toc828 </w:instrText>
      </w:r>
      <w:r>
        <w:rPr>
          <w:rFonts w:hint="default"/>
        </w:rPr>
        <w:fldChar w:fldCharType="separate"/>
      </w:r>
      <w:r>
        <w:rPr>
          <w:rFonts w:hint="default" w:ascii="Times New Roman" w:hAnsi="Times New Roman" w:cs="Times New Roman"/>
        </w:rPr>
        <w:t>3. PHÂN TÍCH VÀ THIẾT KẾ HỆ THỐNG</w:t>
      </w:r>
      <w:r>
        <w:tab/>
      </w:r>
      <w:r>
        <w:fldChar w:fldCharType="begin"/>
      </w:r>
      <w:r>
        <w:instrText xml:space="preserve"> PAGEREF _Toc828 \h </w:instrText>
      </w:r>
      <w:r>
        <w:fldChar w:fldCharType="separate"/>
      </w:r>
      <w:r>
        <w:t>10</w:t>
      </w:r>
      <w:r>
        <w:fldChar w:fldCharType="end"/>
      </w:r>
      <w:r>
        <w:rPr>
          <w:rFonts w:hint="default"/>
        </w:rPr>
        <w:fldChar w:fldCharType="end"/>
      </w:r>
    </w:p>
    <w:p w14:paraId="61DECEDA">
      <w:pPr>
        <w:pStyle w:val="39"/>
        <w:tabs>
          <w:tab w:val="right" w:leader="dot" w:pos="9401"/>
        </w:tabs>
      </w:pPr>
      <w:r>
        <w:rPr>
          <w:rFonts w:hint="default"/>
        </w:rPr>
        <w:fldChar w:fldCharType="begin"/>
      </w:r>
      <w:r>
        <w:rPr>
          <w:rFonts w:hint="default"/>
        </w:rPr>
        <w:instrText xml:space="preserve"> HYPERLINK \l _Toc8088 </w:instrText>
      </w:r>
      <w:r>
        <w:rPr>
          <w:rFonts w:hint="default"/>
        </w:rPr>
        <w:fldChar w:fldCharType="separate"/>
      </w:r>
      <w:r>
        <w:rPr>
          <w:rFonts w:hint="default" w:ascii="Times New Roman" w:hAnsi="Times New Roman" w:cs="Times New Roman"/>
        </w:rPr>
        <w:t>3.1. Mô hình nghiệp vụ</w:t>
      </w:r>
      <w:r>
        <w:tab/>
      </w:r>
      <w:r>
        <w:fldChar w:fldCharType="begin"/>
      </w:r>
      <w:r>
        <w:instrText xml:space="preserve"> PAGEREF _Toc8088 \h </w:instrText>
      </w:r>
      <w:r>
        <w:fldChar w:fldCharType="separate"/>
      </w:r>
      <w:r>
        <w:t>10</w:t>
      </w:r>
      <w:r>
        <w:fldChar w:fldCharType="end"/>
      </w:r>
      <w:r>
        <w:rPr>
          <w:rFonts w:hint="default"/>
        </w:rPr>
        <w:fldChar w:fldCharType="end"/>
      </w:r>
    </w:p>
    <w:p w14:paraId="3C612C23">
      <w:pPr>
        <w:pStyle w:val="39"/>
        <w:tabs>
          <w:tab w:val="right" w:leader="dot" w:pos="9401"/>
        </w:tabs>
      </w:pPr>
      <w:r>
        <w:rPr>
          <w:rFonts w:hint="default"/>
        </w:rPr>
        <w:fldChar w:fldCharType="begin"/>
      </w:r>
      <w:r>
        <w:rPr>
          <w:rFonts w:hint="default"/>
        </w:rPr>
        <w:instrText xml:space="preserve"> HYPERLINK \l _Toc23648 </w:instrText>
      </w:r>
      <w:r>
        <w:rPr>
          <w:rFonts w:hint="default"/>
        </w:rPr>
        <w:fldChar w:fldCharType="separate"/>
      </w:r>
      <w:r>
        <w:rPr>
          <w:rFonts w:hint="default" w:ascii="Times New Roman" w:hAnsi="Times New Roman" w:cs="Times New Roman"/>
        </w:rPr>
        <w:t>3.2. Các ca sử dụng chính</w:t>
      </w:r>
      <w:r>
        <w:tab/>
      </w:r>
      <w:r>
        <w:fldChar w:fldCharType="begin"/>
      </w:r>
      <w:r>
        <w:instrText xml:space="preserve"> PAGEREF _Toc23648 \h </w:instrText>
      </w:r>
      <w:r>
        <w:fldChar w:fldCharType="separate"/>
      </w:r>
      <w:r>
        <w:t>10</w:t>
      </w:r>
      <w:r>
        <w:fldChar w:fldCharType="end"/>
      </w:r>
      <w:r>
        <w:rPr>
          <w:rFonts w:hint="default"/>
        </w:rPr>
        <w:fldChar w:fldCharType="end"/>
      </w:r>
    </w:p>
    <w:p w14:paraId="62EEE07E">
      <w:pPr>
        <w:pStyle w:val="39"/>
        <w:tabs>
          <w:tab w:val="right" w:leader="dot" w:pos="9401"/>
        </w:tabs>
      </w:pPr>
      <w:r>
        <w:rPr>
          <w:rFonts w:hint="default"/>
        </w:rPr>
        <w:fldChar w:fldCharType="begin"/>
      </w:r>
      <w:r>
        <w:rPr>
          <w:rFonts w:hint="default"/>
        </w:rPr>
        <w:instrText xml:space="preserve"> HYPERLINK \l _Toc31394 </w:instrText>
      </w:r>
      <w:r>
        <w:rPr>
          <w:rFonts w:hint="default"/>
        </w:rPr>
        <w:fldChar w:fldCharType="separate"/>
      </w:r>
      <w:r>
        <w:rPr>
          <w:rFonts w:hint="default" w:ascii="Times New Roman" w:hAnsi="Times New Roman" w:cs="Times New Roman"/>
        </w:rPr>
        <w:t>3.3. Luồng xử lý tin nhắn</w:t>
      </w:r>
      <w:r>
        <w:tab/>
      </w:r>
      <w:r>
        <w:fldChar w:fldCharType="begin"/>
      </w:r>
      <w:r>
        <w:instrText xml:space="preserve"> PAGEREF _Toc31394 \h </w:instrText>
      </w:r>
      <w:r>
        <w:fldChar w:fldCharType="separate"/>
      </w:r>
      <w:r>
        <w:t>10</w:t>
      </w:r>
      <w:r>
        <w:fldChar w:fldCharType="end"/>
      </w:r>
      <w:r>
        <w:rPr>
          <w:rFonts w:hint="default"/>
        </w:rPr>
        <w:fldChar w:fldCharType="end"/>
      </w:r>
    </w:p>
    <w:p w14:paraId="451757B3">
      <w:pPr>
        <w:pStyle w:val="39"/>
        <w:tabs>
          <w:tab w:val="right" w:leader="dot" w:pos="9401"/>
        </w:tabs>
      </w:pPr>
      <w:r>
        <w:rPr>
          <w:rFonts w:hint="default"/>
        </w:rPr>
        <w:fldChar w:fldCharType="begin"/>
      </w:r>
      <w:r>
        <w:rPr>
          <w:rFonts w:hint="default"/>
        </w:rPr>
        <w:instrText xml:space="preserve"> HYPERLINK \l _Toc17278 </w:instrText>
      </w:r>
      <w:r>
        <w:rPr>
          <w:rFonts w:hint="default"/>
        </w:rPr>
        <w:fldChar w:fldCharType="separate"/>
      </w:r>
      <w:r>
        <w:rPr>
          <w:rFonts w:hint="default" w:ascii="Times New Roman" w:hAnsi="Times New Roman" w:cs="Times New Roman"/>
        </w:rPr>
        <w:t>3.4. Luồng xử lý video call</w:t>
      </w:r>
      <w:r>
        <w:tab/>
      </w:r>
      <w:r>
        <w:fldChar w:fldCharType="begin"/>
      </w:r>
      <w:r>
        <w:instrText xml:space="preserve"> PAGEREF _Toc17278 \h </w:instrText>
      </w:r>
      <w:r>
        <w:fldChar w:fldCharType="separate"/>
      </w:r>
      <w:r>
        <w:t>10</w:t>
      </w:r>
      <w:r>
        <w:fldChar w:fldCharType="end"/>
      </w:r>
      <w:r>
        <w:rPr>
          <w:rFonts w:hint="default"/>
        </w:rPr>
        <w:fldChar w:fldCharType="end"/>
      </w:r>
    </w:p>
    <w:p w14:paraId="65C5F711">
      <w:pPr>
        <w:pStyle w:val="38"/>
        <w:tabs>
          <w:tab w:val="right" w:leader="dot" w:pos="9401"/>
        </w:tabs>
      </w:pPr>
      <w:r>
        <w:rPr>
          <w:rFonts w:hint="default"/>
        </w:rPr>
        <w:fldChar w:fldCharType="begin"/>
      </w:r>
      <w:r>
        <w:rPr>
          <w:rFonts w:hint="default"/>
        </w:rPr>
        <w:instrText xml:space="preserve"> HYPERLINK \l _Toc22960 </w:instrText>
      </w:r>
      <w:r>
        <w:rPr>
          <w:rFonts w:hint="default"/>
        </w:rPr>
        <w:fldChar w:fldCharType="separate"/>
      </w:r>
      <w:r>
        <w:rPr>
          <w:rFonts w:hint="default" w:ascii="Times New Roman" w:hAnsi="Times New Roman" w:cs="Times New Roman"/>
        </w:rPr>
        <w:t>4. KIẾN TRÚC VÀ CÔNG NGHỆ SỬ DỤNG</w:t>
      </w:r>
      <w:r>
        <w:tab/>
      </w:r>
      <w:r>
        <w:fldChar w:fldCharType="begin"/>
      </w:r>
      <w:r>
        <w:instrText xml:space="preserve"> PAGEREF _Toc22960 \h </w:instrText>
      </w:r>
      <w:r>
        <w:fldChar w:fldCharType="separate"/>
      </w:r>
      <w:r>
        <w:t>11</w:t>
      </w:r>
      <w:r>
        <w:fldChar w:fldCharType="end"/>
      </w:r>
      <w:r>
        <w:rPr>
          <w:rFonts w:hint="default"/>
        </w:rPr>
        <w:fldChar w:fldCharType="end"/>
      </w:r>
    </w:p>
    <w:p w14:paraId="6C952F1D">
      <w:pPr>
        <w:pStyle w:val="39"/>
        <w:tabs>
          <w:tab w:val="right" w:leader="dot" w:pos="9401"/>
        </w:tabs>
      </w:pPr>
      <w:r>
        <w:rPr>
          <w:rFonts w:hint="default"/>
        </w:rPr>
        <w:fldChar w:fldCharType="begin"/>
      </w:r>
      <w:r>
        <w:rPr>
          <w:rFonts w:hint="default"/>
        </w:rPr>
        <w:instrText xml:space="preserve"> HYPERLINK \l _Toc29111 </w:instrText>
      </w:r>
      <w:r>
        <w:rPr>
          <w:rFonts w:hint="default"/>
        </w:rPr>
        <w:fldChar w:fldCharType="separate"/>
      </w:r>
      <w:r>
        <w:rPr>
          <w:rFonts w:hint="default" w:ascii="Times New Roman" w:hAnsi="Times New Roman" w:cs="Times New Roman"/>
        </w:rPr>
        <w:t>4.1. Kiến trúc tổng thể</w:t>
      </w:r>
      <w:r>
        <w:tab/>
      </w:r>
      <w:r>
        <w:fldChar w:fldCharType="begin"/>
      </w:r>
      <w:r>
        <w:instrText xml:space="preserve"> PAGEREF _Toc29111 \h </w:instrText>
      </w:r>
      <w:r>
        <w:fldChar w:fldCharType="separate"/>
      </w:r>
      <w:r>
        <w:t>11</w:t>
      </w:r>
      <w:r>
        <w:fldChar w:fldCharType="end"/>
      </w:r>
      <w:r>
        <w:rPr>
          <w:rFonts w:hint="default"/>
        </w:rPr>
        <w:fldChar w:fldCharType="end"/>
      </w:r>
    </w:p>
    <w:p w14:paraId="4B50367D">
      <w:pPr>
        <w:pStyle w:val="39"/>
        <w:tabs>
          <w:tab w:val="right" w:leader="dot" w:pos="9401"/>
        </w:tabs>
      </w:pPr>
      <w:r>
        <w:rPr>
          <w:rFonts w:hint="default"/>
        </w:rPr>
        <w:fldChar w:fldCharType="begin"/>
      </w:r>
      <w:r>
        <w:rPr>
          <w:rFonts w:hint="default"/>
        </w:rPr>
        <w:instrText xml:space="preserve"> HYPERLINK \l _Toc21246 </w:instrText>
      </w:r>
      <w:r>
        <w:rPr>
          <w:rFonts w:hint="default"/>
        </w:rPr>
        <w:fldChar w:fldCharType="separate"/>
      </w:r>
      <w:r>
        <w:rPr>
          <w:rFonts w:hint="default" w:ascii="Times New Roman" w:hAnsi="Times New Roman" w:cs="Times New Roman"/>
        </w:rPr>
        <w:t>4.2. Lý do lựa chọn công nghệ</w:t>
      </w:r>
      <w:r>
        <w:tab/>
      </w:r>
      <w:r>
        <w:fldChar w:fldCharType="begin"/>
      </w:r>
      <w:r>
        <w:instrText xml:space="preserve"> PAGEREF _Toc21246 \h </w:instrText>
      </w:r>
      <w:r>
        <w:fldChar w:fldCharType="separate"/>
      </w:r>
      <w:r>
        <w:t>11</w:t>
      </w:r>
      <w:r>
        <w:fldChar w:fldCharType="end"/>
      </w:r>
      <w:r>
        <w:rPr>
          <w:rFonts w:hint="default"/>
        </w:rPr>
        <w:fldChar w:fldCharType="end"/>
      </w:r>
    </w:p>
    <w:p w14:paraId="71C2831E">
      <w:pPr>
        <w:pStyle w:val="39"/>
        <w:tabs>
          <w:tab w:val="right" w:leader="dot" w:pos="9401"/>
        </w:tabs>
      </w:pPr>
      <w:r>
        <w:rPr>
          <w:rFonts w:hint="default"/>
        </w:rPr>
        <w:fldChar w:fldCharType="begin"/>
      </w:r>
      <w:r>
        <w:rPr>
          <w:rFonts w:hint="default"/>
        </w:rPr>
        <w:instrText xml:space="preserve"> HYPERLINK \l _Toc18314 </w:instrText>
      </w:r>
      <w:r>
        <w:rPr>
          <w:rFonts w:hint="default"/>
        </w:rPr>
        <w:fldChar w:fldCharType="separate"/>
      </w:r>
      <w:r>
        <w:rPr>
          <w:rFonts w:hint="default" w:ascii="Times New Roman" w:hAnsi="Times New Roman" w:cs="Times New Roman"/>
        </w:rPr>
        <w:t>4.3. Sơ đồ kiến trúc logic</w:t>
      </w:r>
      <w:r>
        <w:tab/>
      </w:r>
      <w:r>
        <w:fldChar w:fldCharType="begin"/>
      </w:r>
      <w:r>
        <w:instrText xml:space="preserve"> PAGEREF _Toc18314 \h </w:instrText>
      </w:r>
      <w:r>
        <w:fldChar w:fldCharType="separate"/>
      </w:r>
      <w:r>
        <w:t>11</w:t>
      </w:r>
      <w:r>
        <w:fldChar w:fldCharType="end"/>
      </w:r>
      <w:r>
        <w:rPr>
          <w:rFonts w:hint="default"/>
        </w:rPr>
        <w:fldChar w:fldCharType="end"/>
      </w:r>
    </w:p>
    <w:p w14:paraId="372AD29A">
      <w:pPr>
        <w:pStyle w:val="38"/>
        <w:tabs>
          <w:tab w:val="right" w:leader="dot" w:pos="9401"/>
        </w:tabs>
      </w:pPr>
      <w:r>
        <w:rPr>
          <w:rFonts w:hint="default"/>
        </w:rPr>
        <w:fldChar w:fldCharType="begin"/>
      </w:r>
      <w:r>
        <w:rPr>
          <w:rFonts w:hint="default"/>
        </w:rPr>
        <w:instrText xml:space="preserve"> HYPERLINK \l _Toc9074 </w:instrText>
      </w:r>
      <w:r>
        <w:rPr>
          <w:rFonts w:hint="default"/>
        </w:rPr>
        <w:fldChar w:fldCharType="separate"/>
      </w:r>
      <w:r>
        <w:rPr>
          <w:rFonts w:hint="default" w:ascii="Times New Roman" w:hAnsi="Times New Roman" w:cs="Times New Roman"/>
        </w:rPr>
        <w:t>5. THIẾT KẾ CƠ SỞ DỮ LIỆU</w:t>
      </w:r>
      <w:r>
        <w:tab/>
      </w:r>
      <w:r>
        <w:fldChar w:fldCharType="begin"/>
      </w:r>
      <w:r>
        <w:instrText xml:space="preserve"> PAGEREF _Toc9074 \h </w:instrText>
      </w:r>
      <w:r>
        <w:fldChar w:fldCharType="separate"/>
      </w:r>
      <w:r>
        <w:t>12</w:t>
      </w:r>
      <w:r>
        <w:fldChar w:fldCharType="end"/>
      </w:r>
      <w:r>
        <w:rPr>
          <w:rFonts w:hint="default"/>
        </w:rPr>
        <w:fldChar w:fldCharType="end"/>
      </w:r>
    </w:p>
    <w:p w14:paraId="6933E8A9">
      <w:pPr>
        <w:pStyle w:val="39"/>
        <w:tabs>
          <w:tab w:val="right" w:leader="dot" w:pos="9401"/>
        </w:tabs>
      </w:pPr>
      <w:r>
        <w:rPr>
          <w:rFonts w:hint="default"/>
        </w:rPr>
        <w:fldChar w:fldCharType="begin"/>
      </w:r>
      <w:r>
        <w:rPr>
          <w:rFonts w:hint="default"/>
        </w:rPr>
        <w:instrText xml:space="preserve"> HYPERLINK \l _Toc6913 </w:instrText>
      </w:r>
      <w:r>
        <w:rPr>
          <w:rFonts w:hint="default"/>
        </w:rPr>
        <w:fldChar w:fldCharType="separate"/>
      </w:r>
      <w:r>
        <w:rPr>
          <w:rFonts w:hint="default" w:ascii="Times New Roman" w:hAnsi="Times New Roman" w:cs="Times New Roman"/>
        </w:rPr>
        <w:t>5.1. Các bảng chính</w:t>
      </w:r>
      <w:r>
        <w:tab/>
      </w:r>
      <w:r>
        <w:fldChar w:fldCharType="begin"/>
      </w:r>
      <w:r>
        <w:instrText xml:space="preserve"> PAGEREF _Toc6913 \h </w:instrText>
      </w:r>
      <w:r>
        <w:fldChar w:fldCharType="separate"/>
      </w:r>
      <w:r>
        <w:t>12</w:t>
      </w:r>
      <w:r>
        <w:fldChar w:fldCharType="end"/>
      </w:r>
      <w:r>
        <w:rPr>
          <w:rFonts w:hint="default"/>
        </w:rPr>
        <w:fldChar w:fldCharType="end"/>
      </w:r>
    </w:p>
    <w:p w14:paraId="0697BE50">
      <w:pPr>
        <w:pStyle w:val="39"/>
        <w:tabs>
          <w:tab w:val="right" w:leader="dot" w:pos="9401"/>
        </w:tabs>
      </w:pPr>
      <w:r>
        <w:rPr>
          <w:rFonts w:hint="default"/>
        </w:rPr>
        <w:fldChar w:fldCharType="begin"/>
      </w:r>
      <w:r>
        <w:rPr>
          <w:rFonts w:hint="default"/>
        </w:rPr>
        <w:instrText xml:space="preserve"> HYPERLINK \l _Toc10925 </w:instrText>
      </w:r>
      <w:r>
        <w:rPr>
          <w:rFonts w:hint="default"/>
        </w:rPr>
        <w:fldChar w:fldCharType="separate"/>
      </w:r>
      <w:r>
        <w:rPr>
          <w:rFonts w:hint="default" w:ascii="Times New Roman" w:hAnsi="Times New Roman" w:cs="Times New Roman"/>
        </w:rPr>
        <w:t>5.2. Quan hệ dữ liệu</w:t>
      </w:r>
      <w:r>
        <w:tab/>
      </w:r>
      <w:r>
        <w:fldChar w:fldCharType="begin"/>
      </w:r>
      <w:r>
        <w:instrText xml:space="preserve"> PAGEREF _Toc10925 \h </w:instrText>
      </w:r>
      <w:r>
        <w:fldChar w:fldCharType="separate"/>
      </w:r>
      <w:r>
        <w:t>12</w:t>
      </w:r>
      <w:r>
        <w:fldChar w:fldCharType="end"/>
      </w:r>
      <w:r>
        <w:rPr>
          <w:rFonts w:hint="default"/>
        </w:rPr>
        <w:fldChar w:fldCharType="end"/>
      </w:r>
    </w:p>
    <w:p w14:paraId="46D2B5F1">
      <w:pPr>
        <w:pStyle w:val="39"/>
        <w:tabs>
          <w:tab w:val="right" w:leader="dot" w:pos="9401"/>
        </w:tabs>
      </w:pPr>
      <w:r>
        <w:rPr>
          <w:rFonts w:hint="default"/>
        </w:rPr>
        <w:fldChar w:fldCharType="begin"/>
      </w:r>
      <w:r>
        <w:rPr>
          <w:rFonts w:hint="default"/>
        </w:rPr>
        <w:instrText xml:space="preserve"> HYPERLINK \l _Toc4113 </w:instrText>
      </w:r>
      <w:r>
        <w:rPr>
          <w:rFonts w:hint="default"/>
        </w:rPr>
        <w:fldChar w:fldCharType="separate"/>
      </w:r>
      <w:r>
        <w:rPr>
          <w:rFonts w:hint="default" w:ascii="Times New Roman" w:hAnsi="Times New Roman" w:cs="Times New Roman"/>
        </w:rPr>
        <w:t>5.3. Bảo mật dữ liệu</w:t>
      </w:r>
      <w:r>
        <w:tab/>
      </w:r>
      <w:r>
        <w:fldChar w:fldCharType="begin"/>
      </w:r>
      <w:r>
        <w:instrText xml:space="preserve"> PAGEREF _Toc4113 \h </w:instrText>
      </w:r>
      <w:r>
        <w:fldChar w:fldCharType="separate"/>
      </w:r>
      <w:r>
        <w:t>12</w:t>
      </w:r>
      <w:r>
        <w:fldChar w:fldCharType="end"/>
      </w:r>
      <w:r>
        <w:rPr>
          <w:rFonts w:hint="default"/>
        </w:rPr>
        <w:fldChar w:fldCharType="end"/>
      </w:r>
    </w:p>
    <w:p w14:paraId="6B300CB2">
      <w:pPr>
        <w:pStyle w:val="39"/>
        <w:tabs>
          <w:tab w:val="right" w:leader="dot" w:pos="9401"/>
        </w:tabs>
      </w:pPr>
      <w:r>
        <w:rPr>
          <w:rFonts w:hint="default"/>
        </w:rPr>
        <w:fldChar w:fldCharType="begin"/>
      </w:r>
      <w:r>
        <w:rPr>
          <w:rFonts w:hint="default"/>
        </w:rPr>
        <w:instrText xml:space="preserve"> HYPERLINK \l _Toc31829 </w:instrText>
      </w:r>
      <w:r>
        <w:rPr>
          <w:rFonts w:hint="default"/>
        </w:rPr>
        <w:fldChar w:fldCharType="separate"/>
      </w:r>
      <w:r>
        <w:rPr>
          <w:rFonts w:hint="default" w:ascii="Times New Roman" w:hAnsi="Times New Roman" w:cs="Times New Roman"/>
        </w:rPr>
        <w:t>5.4. Chỉ mục và trigger</w:t>
      </w:r>
      <w:r>
        <w:tab/>
      </w:r>
      <w:r>
        <w:fldChar w:fldCharType="begin"/>
      </w:r>
      <w:r>
        <w:instrText xml:space="preserve"> PAGEREF _Toc31829 \h </w:instrText>
      </w:r>
      <w:r>
        <w:fldChar w:fldCharType="separate"/>
      </w:r>
      <w:r>
        <w:t>12</w:t>
      </w:r>
      <w:r>
        <w:fldChar w:fldCharType="end"/>
      </w:r>
      <w:r>
        <w:rPr>
          <w:rFonts w:hint="default"/>
        </w:rPr>
        <w:fldChar w:fldCharType="end"/>
      </w:r>
    </w:p>
    <w:p w14:paraId="1ECE7CF5">
      <w:pPr>
        <w:pStyle w:val="38"/>
        <w:tabs>
          <w:tab w:val="right" w:leader="dot" w:pos="9401"/>
        </w:tabs>
      </w:pPr>
      <w:r>
        <w:rPr>
          <w:rFonts w:hint="default"/>
        </w:rPr>
        <w:fldChar w:fldCharType="begin"/>
      </w:r>
      <w:r>
        <w:rPr>
          <w:rFonts w:hint="default"/>
        </w:rPr>
        <w:instrText xml:space="preserve"> HYPERLINK \l _Toc5418 </w:instrText>
      </w:r>
      <w:r>
        <w:rPr>
          <w:rFonts w:hint="default"/>
        </w:rPr>
        <w:fldChar w:fldCharType="separate"/>
      </w:r>
      <w:r>
        <w:rPr>
          <w:rFonts w:hint="default" w:ascii="Times New Roman" w:hAnsi="Times New Roman" w:cs="Times New Roman"/>
        </w:rPr>
        <w:t>6. THIẾT KẾ GIAO DIỆN VÀ CHỨC NĂNG</w:t>
      </w:r>
      <w:r>
        <w:tab/>
      </w:r>
      <w:r>
        <w:fldChar w:fldCharType="begin"/>
      </w:r>
      <w:r>
        <w:instrText xml:space="preserve"> PAGEREF _Toc5418 \h </w:instrText>
      </w:r>
      <w:r>
        <w:fldChar w:fldCharType="separate"/>
      </w:r>
      <w:r>
        <w:t>13</w:t>
      </w:r>
      <w:r>
        <w:fldChar w:fldCharType="end"/>
      </w:r>
      <w:r>
        <w:rPr>
          <w:rFonts w:hint="default"/>
        </w:rPr>
        <w:fldChar w:fldCharType="end"/>
      </w:r>
    </w:p>
    <w:p w14:paraId="256BC00F">
      <w:pPr>
        <w:pStyle w:val="39"/>
        <w:tabs>
          <w:tab w:val="right" w:leader="dot" w:pos="9401"/>
        </w:tabs>
      </w:pPr>
      <w:r>
        <w:rPr>
          <w:rFonts w:hint="default"/>
        </w:rPr>
        <w:fldChar w:fldCharType="begin"/>
      </w:r>
      <w:r>
        <w:rPr>
          <w:rFonts w:hint="default"/>
        </w:rPr>
        <w:instrText xml:space="preserve"> HYPERLINK \l _Toc22781 </w:instrText>
      </w:r>
      <w:r>
        <w:rPr>
          <w:rFonts w:hint="default"/>
        </w:rPr>
        <w:fldChar w:fldCharType="separate"/>
      </w:r>
      <w:r>
        <w:rPr>
          <w:rFonts w:hint="default" w:ascii="Times New Roman" w:hAnsi="Times New Roman" w:cs="Times New Roman"/>
        </w:rPr>
        <w:t>6.1. Nguyên tắc giao diện</w:t>
      </w:r>
      <w:r>
        <w:tab/>
      </w:r>
      <w:r>
        <w:fldChar w:fldCharType="begin"/>
      </w:r>
      <w:r>
        <w:instrText xml:space="preserve"> PAGEREF _Toc22781 \h </w:instrText>
      </w:r>
      <w:r>
        <w:fldChar w:fldCharType="separate"/>
      </w:r>
      <w:r>
        <w:t>13</w:t>
      </w:r>
      <w:r>
        <w:fldChar w:fldCharType="end"/>
      </w:r>
      <w:r>
        <w:rPr>
          <w:rFonts w:hint="default"/>
        </w:rPr>
        <w:fldChar w:fldCharType="end"/>
      </w:r>
    </w:p>
    <w:p w14:paraId="7C7E9EA5">
      <w:pPr>
        <w:pStyle w:val="39"/>
        <w:tabs>
          <w:tab w:val="right" w:leader="dot" w:pos="9401"/>
        </w:tabs>
      </w:pPr>
      <w:r>
        <w:rPr>
          <w:rFonts w:hint="default"/>
        </w:rPr>
        <w:fldChar w:fldCharType="begin"/>
      </w:r>
      <w:r>
        <w:rPr>
          <w:rFonts w:hint="default"/>
        </w:rPr>
        <w:instrText xml:space="preserve"> HYPERLINK \l _Toc11524 </w:instrText>
      </w:r>
      <w:r>
        <w:rPr>
          <w:rFonts w:hint="default"/>
        </w:rPr>
        <w:fldChar w:fldCharType="separate"/>
      </w:r>
      <w:r>
        <w:rPr>
          <w:rFonts w:hint="default" w:ascii="Times New Roman" w:hAnsi="Times New Roman" w:cs="Times New Roman"/>
        </w:rPr>
        <w:t>6.2. Danh sách chức năng hiện có</w:t>
      </w:r>
      <w:r>
        <w:tab/>
      </w:r>
      <w:r>
        <w:fldChar w:fldCharType="begin"/>
      </w:r>
      <w:r>
        <w:instrText xml:space="preserve"> PAGEREF _Toc11524 \h </w:instrText>
      </w:r>
      <w:r>
        <w:fldChar w:fldCharType="separate"/>
      </w:r>
      <w:r>
        <w:t>13</w:t>
      </w:r>
      <w:r>
        <w:fldChar w:fldCharType="end"/>
      </w:r>
      <w:r>
        <w:rPr>
          <w:rFonts w:hint="default"/>
        </w:rPr>
        <w:fldChar w:fldCharType="end"/>
      </w:r>
    </w:p>
    <w:p w14:paraId="080A8DF8">
      <w:pPr>
        <w:pStyle w:val="39"/>
        <w:tabs>
          <w:tab w:val="right" w:leader="dot" w:pos="9401"/>
        </w:tabs>
      </w:pPr>
      <w:r>
        <w:rPr>
          <w:rFonts w:hint="default"/>
        </w:rPr>
        <w:fldChar w:fldCharType="begin"/>
      </w:r>
      <w:r>
        <w:rPr>
          <w:rFonts w:hint="default"/>
        </w:rPr>
        <w:instrText xml:space="preserve"> HYPERLINK \l _Toc13086 </w:instrText>
      </w:r>
      <w:r>
        <w:rPr>
          <w:rFonts w:hint="default"/>
        </w:rPr>
        <w:fldChar w:fldCharType="separate"/>
      </w:r>
      <w:r>
        <w:rPr>
          <w:rFonts w:hint="default" w:ascii="Times New Roman" w:hAnsi="Times New Roman" w:cs="Times New Roman"/>
        </w:rPr>
        <w:t>6.3. Một số quyết định UX</w:t>
      </w:r>
      <w:r>
        <w:tab/>
      </w:r>
      <w:r>
        <w:fldChar w:fldCharType="begin"/>
      </w:r>
      <w:r>
        <w:instrText xml:space="preserve"> PAGEREF _Toc13086 \h </w:instrText>
      </w:r>
      <w:r>
        <w:fldChar w:fldCharType="separate"/>
      </w:r>
      <w:r>
        <w:t>13</w:t>
      </w:r>
      <w:r>
        <w:fldChar w:fldCharType="end"/>
      </w:r>
      <w:r>
        <w:rPr>
          <w:rFonts w:hint="default"/>
        </w:rPr>
        <w:fldChar w:fldCharType="end"/>
      </w:r>
    </w:p>
    <w:p w14:paraId="2A4D504D">
      <w:pPr>
        <w:pStyle w:val="38"/>
        <w:tabs>
          <w:tab w:val="right" w:leader="dot" w:pos="9401"/>
        </w:tabs>
      </w:pPr>
      <w:r>
        <w:rPr>
          <w:rFonts w:hint="default"/>
        </w:rPr>
        <w:fldChar w:fldCharType="begin"/>
      </w:r>
      <w:r>
        <w:rPr>
          <w:rFonts w:hint="default"/>
        </w:rPr>
        <w:instrText xml:space="preserve"> HYPERLINK \l _Toc14387 </w:instrText>
      </w:r>
      <w:r>
        <w:rPr>
          <w:rFonts w:hint="default"/>
        </w:rPr>
        <w:fldChar w:fldCharType="separate"/>
      </w:r>
      <w:r>
        <w:rPr>
          <w:rFonts w:hint="default" w:ascii="Times New Roman" w:hAnsi="Times New Roman" w:cs="Times New Roman"/>
        </w:rPr>
        <w:t>7. HIỆN THỰC HỆ THỐNG</w:t>
      </w:r>
      <w:r>
        <w:tab/>
      </w:r>
      <w:r>
        <w:fldChar w:fldCharType="begin"/>
      </w:r>
      <w:r>
        <w:instrText xml:space="preserve"> PAGEREF _Toc14387 \h </w:instrText>
      </w:r>
      <w:r>
        <w:fldChar w:fldCharType="separate"/>
      </w:r>
      <w:r>
        <w:t>14</w:t>
      </w:r>
      <w:r>
        <w:fldChar w:fldCharType="end"/>
      </w:r>
      <w:r>
        <w:rPr>
          <w:rFonts w:hint="default"/>
        </w:rPr>
        <w:fldChar w:fldCharType="end"/>
      </w:r>
    </w:p>
    <w:p w14:paraId="17801C60">
      <w:pPr>
        <w:pStyle w:val="39"/>
        <w:tabs>
          <w:tab w:val="right" w:leader="dot" w:pos="9401"/>
        </w:tabs>
      </w:pPr>
      <w:r>
        <w:rPr>
          <w:rFonts w:hint="default"/>
        </w:rPr>
        <w:fldChar w:fldCharType="begin"/>
      </w:r>
      <w:r>
        <w:rPr>
          <w:rFonts w:hint="default"/>
        </w:rPr>
        <w:instrText xml:space="preserve"> HYPERLINK \l _Toc18679 </w:instrText>
      </w:r>
      <w:r>
        <w:rPr>
          <w:rFonts w:hint="default"/>
        </w:rPr>
        <w:fldChar w:fldCharType="separate"/>
      </w:r>
      <w:r>
        <w:rPr>
          <w:rFonts w:hint="default" w:ascii="Times New Roman" w:hAnsi="Times New Roman" w:cs="Times New Roman"/>
        </w:rPr>
        <w:t>7.1. Cấu trúc mã nguồn</w:t>
      </w:r>
      <w:r>
        <w:tab/>
      </w:r>
      <w:r>
        <w:fldChar w:fldCharType="begin"/>
      </w:r>
      <w:r>
        <w:instrText xml:space="preserve"> PAGEREF _Toc18679 \h </w:instrText>
      </w:r>
      <w:r>
        <w:fldChar w:fldCharType="separate"/>
      </w:r>
      <w:r>
        <w:t>14</w:t>
      </w:r>
      <w:r>
        <w:fldChar w:fldCharType="end"/>
      </w:r>
      <w:r>
        <w:rPr>
          <w:rFonts w:hint="default"/>
        </w:rPr>
        <w:fldChar w:fldCharType="end"/>
      </w:r>
    </w:p>
    <w:p w14:paraId="577D3D4C">
      <w:pPr>
        <w:pStyle w:val="39"/>
        <w:tabs>
          <w:tab w:val="right" w:leader="dot" w:pos="9401"/>
        </w:tabs>
      </w:pPr>
      <w:r>
        <w:rPr>
          <w:rFonts w:hint="default"/>
        </w:rPr>
        <w:fldChar w:fldCharType="begin"/>
      </w:r>
      <w:r>
        <w:rPr>
          <w:rFonts w:hint="default"/>
        </w:rPr>
        <w:instrText xml:space="preserve"> HYPERLINK \l _Toc17422 </w:instrText>
      </w:r>
      <w:r>
        <w:rPr>
          <w:rFonts w:hint="default"/>
        </w:rPr>
        <w:fldChar w:fldCharType="separate"/>
      </w:r>
      <w:r>
        <w:rPr>
          <w:rFonts w:hint="default" w:ascii="Times New Roman" w:hAnsi="Times New Roman" w:cs="Times New Roman"/>
        </w:rPr>
        <w:t>7.2. Một số điểm hiện thực nổi bật</w:t>
      </w:r>
      <w:r>
        <w:tab/>
      </w:r>
      <w:r>
        <w:fldChar w:fldCharType="begin"/>
      </w:r>
      <w:r>
        <w:instrText xml:space="preserve"> PAGEREF _Toc17422 \h </w:instrText>
      </w:r>
      <w:r>
        <w:fldChar w:fldCharType="separate"/>
      </w:r>
      <w:r>
        <w:t>14</w:t>
      </w:r>
      <w:r>
        <w:fldChar w:fldCharType="end"/>
      </w:r>
      <w:r>
        <w:rPr>
          <w:rFonts w:hint="default"/>
        </w:rPr>
        <w:fldChar w:fldCharType="end"/>
      </w:r>
    </w:p>
    <w:p w14:paraId="6EFD72F7">
      <w:pPr>
        <w:pStyle w:val="39"/>
        <w:tabs>
          <w:tab w:val="right" w:leader="dot" w:pos="9401"/>
        </w:tabs>
      </w:pPr>
      <w:r>
        <w:rPr>
          <w:rFonts w:hint="default"/>
        </w:rPr>
        <w:fldChar w:fldCharType="begin"/>
      </w:r>
      <w:r>
        <w:rPr>
          <w:rFonts w:hint="default"/>
        </w:rPr>
        <w:instrText xml:space="preserve"> HYPERLINK \l _Toc25171 </w:instrText>
      </w:r>
      <w:r>
        <w:rPr>
          <w:rFonts w:hint="default"/>
        </w:rPr>
        <w:fldChar w:fldCharType="separate"/>
      </w:r>
      <w:r>
        <w:rPr>
          <w:rFonts w:hint="default" w:ascii="Times New Roman" w:hAnsi="Times New Roman" w:cs="Times New Roman"/>
        </w:rPr>
        <w:t>7.3. Các API tiêu biểu</w:t>
      </w:r>
      <w:r>
        <w:tab/>
      </w:r>
      <w:r>
        <w:fldChar w:fldCharType="begin"/>
      </w:r>
      <w:r>
        <w:instrText xml:space="preserve"> PAGEREF _Toc25171 \h </w:instrText>
      </w:r>
      <w:r>
        <w:fldChar w:fldCharType="separate"/>
      </w:r>
      <w:r>
        <w:t>14</w:t>
      </w:r>
      <w:r>
        <w:fldChar w:fldCharType="end"/>
      </w:r>
      <w:r>
        <w:rPr>
          <w:rFonts w:hint="default"/>
        </w:rPr>
        <w:fldChar w:fldCharType="end"/>
      </w:r>
    </w:p>
    <w:p w14:paraId="53BDCBD0">
      <w:pPr>
        <w:pStyle w:val="38"/>
        <w:tabs>
          <w:tab w:val="right" w:leader="dot" w:pos="9401"/>
        </w:tabs>
      </w:pPr>
      <w:r>
        <w:rPr>
          <w:rFonts w:hint="default"/>
        </w:rPr>
        <w:fldChar w:fldCharType="begin"/>
      </w:r>
      <w:r>
        <w:rPr>
          <w:rFonts w:hint="default"/>
        </w:rPr>
        <w:instrText xml:space="preserve"> HYPERLINK \l _Toc20953 </w:instrText>
      </w:r>
      <w:r>
        <w:rPr>
          <w:rFonts w:hint="default"/>
        </w:rPr>
        <w:fldChar w:fldCharType="separate"/>
      </w:r>
      <w:r>
        <w:rPr>
          <w:rFonts w:hint="default" w:ascii="Times New Roman" w:hAnsi="Times New Roman" w:cs="Times New Roman"/>
        </w:rPr>
        <w:t>8. KIỂM THỬ PHẦN MỀM</w:t>
      </w:r>
      <w:r>
        <w:tab/>
      </w:r>
      <w:r>
        <w:fldChar w:fldCharType="begin"/>
      </w:r>
      <w:r>
        <w:instrText xml:space="preserve"> PAGEREF _Toc20953 \h </w:instrText>
      </w:r>
      <w:r>
        <w:fldChar w:fldCharType="separate"/>
      </w:r>
      <w:r>
        <w:t>15</w:t>
      </w:r>
      <w:r>
        <w:fldChar w:fldCharType="end"/>
      </w:r>
      <w:r>
        <w:rPr>
          <w:rFonts w:hint="default"/>
        </w:rPr>
        <w:fldChar w:fldCharType="end"/>
      </w:r>
    </w:p>
    <w:p w14:paraId="6CE4FBD1">
      <w:pPr>
        <w:pStyle w:val="39"/>
        <w:tabs>
          <w:tab w:val="right" w:leader="dot" w:pos="9401"/>
        </w:tabs>
      </w:pPr>
      <w:r>
        <w:rPr>
          <w:rFonts w:hint="default"/>
        </w:rPr>
        <w:fldChar w:fldCharType="begin"/>
      </w:r>
      <w:r>
        <w:rPr>
          <w:rFonts w:hint="default"/>
        </w:rPr>
        <w:instrText xml:space="preserve"> HYPERLINK \l _Toc31100 </w:instrText>
      </w:r>
      <w:r>
        <w:rPr>
          <w:rFonts w:hint="default"/>
        </w:rPr>
        <w:fldChar w:fldCharType="separate"/>
      </w:r>
      <w:r>
        <w:rPr>
          <w:rFonts w:hint="default" w:ascii="Times New Roman" w:hAnsi="Times New Roman" w:cs="Times New Roman"/>
        </w:rPr>
        <w:t>8.1. Chiến lược kiểm thử</w:t>
      </w:r>
      <w:r>
        <w:tab/>
      </w:r>
      <w:r>
        <w:fldChar w:fldCharType="begin"/>
      </w:r>
      <w:r>
        <w:instrText xml:space="preserve"> PAGEREF _Toc31100 \h </w:instrText>
      </w:r>
      <w:r>
        <w:fldChar w:fldCharType="separate"/>
      </w:r>
      <w:r>
        <w:t>15</w:t>
      </w:r>
      <w:r>
        <w:fldChar w:fldCharType="end"/>
      </w:r>
      <w:r>
        <w:rPr>
          <w:rFonts w:hint="default"/>
        </w:rPr>
        <w:fldChar w:fldCharType="end"/>
      </w:r>
    </w:p>
    <w:p w14:paraId="16638014">
      <w:pPr>
        <w:pStyle w:val="39"/>
        <w:tabs>
          <w:tab w:val="right" w:leader="dot" w:pos="9401"/>
        </w:tabs>
      </w:pPr>
      <w:r>
        <w:rPr>
          <w:rFonts w:hint="default"/>
        </w:rPr>
        <w:fldChar w:fldCharType="begin"/>
      </w:r>
      <w:r>
        <w:rPr>
          <w:rFonts w:hint="default"/>
        </w:rPr>
        <w:instrText xml:space="preserve"> HYPERLINK \l _Toc24674 </w:instrText>
      </w:r>
      <w:r>
        <w:rPr>
          <w:rFonts w:hint="default"/>
        </w:rPr>
        <w:fldChar w:fldCharType="separate"/>
      </w:r>
      <w:r>
        <w:rPr>
          <w:rFonts w:hint="default" w:ascii="Times New Roman" w:hAnsi="Times New Roman" w:cs="Times New Roman"/>
        </w:rPr>
        <w:t>8.2. Bảng ca kiểm thử đại diện</w:t>
      </w:r>
      <w:r>
        <w:tab/>
      </w:r>
      <w:r>
        <w:fldChar w:fldCharType="begin"/>
      </w:r>
      <w:r>
        <w:instrText xml:space="preserve"> PAGEREF _Toc24674 \h </w:instrText>
      </w:r>
      <w:r>
        <w:fldChar w:fldCharType="separate"/>
      </w:r>
      <w:r>
        <w:t>15</w:t>
      </w:r>
      <w:r>
        <w:fldChar w:fldCharType="end"/>
      </w:r>
      <w:r>
        <w:rPr>
          <w:rFonts w:hint="default"/>
        </w:rPr>
        <w:fldChar w:fldCharType="end"/>
      </w:r>
    </w:p>
    <w:p w14:paraId="3CA2188C">
      <w:pPr>
        <w:pStyle w:val="39"/>
        <w:tabs>
          <w:tab w:val="right" w:leader="dot" w:pos="9401"/>
        </w:tabs>
      </w:pPr>
      <w:r>
        <w:rPr>
          <w:rFonts w:hint="default"/>
        </w:rPr>
        <w:fldChar w:fldCharType="begin"/>
      </w:r>
      <w:r>
        <w:rPr>
          <w:rFonts w:hint="default"/>
        </w:rPr>
        <w:instrText xml:space="preserve"> HYPERLINK \l _Toc4337 </w:instrText>
      </w:r>
      <w:r>
        <w:rPr>
          <w:rFonts w:hint="default"/>
        </w:rPr>
        <w:fldChar w:fldCharType="separate"/>
      </w:r>
      <w:r>
        <w:rPr>
          <w:rFonts w:hint="default" w:ascii="Times New Roman" w:hAnsi="Times New Roman" w:cs="Times New Roman"/>
        </w:rPr>
        <w:t>8.3. Kết quả kiểm thử</w:t>
      </w:r>
      <w:r>
        <w:tab/>
      </w:r>
      <w:r>
        <w:fldChar w:fldCharType="begin"/>
      </w:r>
      <w:r>
        <w:instrText xml:space="preserve"> PAGEREF _Toc4337 \h </w:instrText>
      </w:r>
      <w:r>
        <w:fldChar w:fldCharType="separate"/>
      </w:r>
      <w:r>
        <w:t>15</w:t>
      </w:r>
      <w:r>
        <w:fldChar w:fldCharType="end"/>
      </w:r>
      <w:r>
        <w:rPr>
          <w:rFonts w:hint="default"/>
        </w:rPr>
        <w:fldChar w:fldCharType="end"/>
      </w:r>
    </w:p>
    <w:p w14:paraId="1259A3DB">
      <w:pPr>
        <w:pStyle w:val="38"/>
        <w:tabs>
          <w:tab w:val="right" w:leader="dot" w:pos="9401"/>
        </w:tabs>
      </w:pPr>
      <w:r>
        <w:rPr>
          <w:rFonts w:hint="default"/>
        </w:rPr>
        <w:fldChar w:fldCharType="begin"/>
      </w:r>
      <w:r>
        <w:rPr>
          <w:rFonts w:hint="default"/>
        </w:rPr>
        <w:instrText xml:space="preserve"> HYPERLINK \l _Toc4977 </w:instrText>
      </w:r>
      <w:r>
        <w:rPr>
          <w:rFonts w:hint="default"/>
        </w:rPr>
        <w:fldChar w:fldCharType="separate"/>
      </w:r>
      <w:r>
        <w:rPr>
          <w:rFonts w:hint="default" w:ascii="Times New Roman" w:hAnsi="Times New Roman" w:cs="Times New Roman"/>
        </w:rPr>
        <w:t>9. TRIỂN KHAI VÀ VẬN HÀNH</w:t>
      </w:r>
      <w:r>
        <w:tab/>
      </w:r>
      <w:r>
        <w:fldChar w:fldCharType="begin"/>
      </w:r>
      <w:r>
        <w:instrText xml:space="preserve"> PAGEREF _Toc4977 \h </w:instrText>
      </w:r>
      <w:r>
        <w:fldChar w:fldCharType="separate"/>
      </w:r>
      <w:r>
        <w:t>16</w:t>
      </w:r>
      <w:r>
        <w:fldChar w:fldCharType="end"/>
      </w:r>
      <w:r>
        <w:rPr>
          <w:rFonts w:hint="default"/>
        </w:rPr>
        <w:fldChar w:fldCharType="end"/>
      </w:r>
    </w:p>
    <w:p w14:paraId="14019A13">
      <w:pPr>
        <w:pStyle w:val="39"/>
        <w:tabs>
          <w:tab w:val="right" w:leader="dot" w:pos="9401"/>
        </w:tabs>
      </w:pPr>
      <w:r>
        <w:rPr>
          <w:rFonts w:hint="default"/>
        </w:rPr>
        <w:fldChar w:fldCharType="begin"/>
      </w:r>
      <w:r>
        <w:rPr>
          <w:rFonts w:hint="default"/>
        </w:rPr>
        <w:instrText xml:space="preserve"> HYPERLINK \l _Toc17300 </w:instrText>
      </w:r>
      <w:r>
        <w:rPr>
          <w:rFonts w:hint="default"/>
        </w:rPr>
        <w:fldChar w:fldCharType="separate"/>
      </w:r>
      <w:r>
        <w:rPr>
          <w:rFonts w:hint="default" w:ascii="Times New Roman" w:hAnsi="Times New Roman" w:cs="Times New Roman"/>
        </w:rPr>
        <w:t>9.1. Môi trường triển khai</w:t>
      </w:r>
      <w:r>
        <w:tab/>
      </w:r>
      <w:r>
        <w:fldChar w:fldCharType="begin"/>
      </w:r>
      <w:r>
        <w:instrText xml:space="preserve"> PAGEREF _Toc17300 \h </w:instrText>
      </w:r>
      <w:r>
        <w:fldChar w:fldCharType="separate"/>
      </w:r>
      <w:r>
        <w:t>16</w:t>
      </w:r>
      <w:r>
        <w:fldChar w:fldCharType="end"/>
      </w:r>
      <w:r>
        <w:rPr>
          <w:rFonts w:hint="default"/>
        </w:rPr>
        <w:fldChar w:fldCharType="end"/>
      </w:r>
    </w:p>
    <w:p w14:paraId="50BEB8A3">
      <w:pPr>
        <w:pStyle w:val="39"/>
        <w:tabs>
          <w:tab w:val="right" w:leader="dot" w:pos="9401"/>
        </w:tabs>
      </w:pPr>
      <w:r>
        <w:rPr>
          <w:rFonts w:hint="default"/>
        </w:rPr>
        <w:fldChar w:fldCharType="begin"/>
      </w:r>
      <w:r>
        <w:rPr>
          <w:rFonts w:hint="default"/>
        </w:rPr>
        <w:instrText xml:space="preserve"> HYPERLINK \l _Toc28598 </w:instrText>
      </w:r>
      <w:r>
        <w:rPr>
          <w:rFonts w:hint="default"/>
        </w:rPr>
        <w:fldChar w:fldCharType="separate"/>
      </w:r>
      <w:r>
        <w:rPr>
          <w:rFonts w:hint="default" w:ascii="Times New Roman" w:hAnsi="Times New Roman" w:cs="Times New Roman"/>
        </w:rPr>
        <w:t>9.2. Các biến môi trường</w:t>
      </w:r>
      <w:r>
        <w:tab/>
      </w:r>
      <w:r>
        <w:fldChar w:fldCharType="begin"/>
      </w:r>
      <w:r>
        <w:instrText xml:space="preserve"> PAGEREF _Toc28598 \h </w:instrText>
      </w:r>
      <w:r>
        <w:fldChar w:fldCharType="separate"/>
      </w:r>
      <w:r>
        <w:t>16</w:t>
      </w:r>
      <w:r>
        <w:fldChar w:fldCharType="end"/>
      </w:r>
      <w:r>
        <w:rPr>
          <w:rFonts w:hint="default"/>
        </w:rPr>
        <w:fldChar w:fldCharType="end"/>
      </w:r>
    </w:p>
    <w:p w14:paraId="3ED9D15F">
      <w:pPr>
        <w:pStyle w:val="39"/>
        <w:tabs>
          <w:tab w:val="right" w:leader="dot" w:pos="9401"/>
        </w:tabs>
      </w:pPr>
      <w:r>
        <w:rPr>
          <w:rFonts w:hint="default"/>
        </w:rPr>
        <w:fldChar w:fldCharType="begin"/>
      </w:r>
      <w:r>
        <w:rPr>
          <w:rFonts w:hint="default"/>
        </w:rPr>
        <w:instrText xml:space="preserve"> HYPERLINK \l _Toc19297 </w:instrText>
      </w:r>
      <w:r>
        <w:rPr>
          <w:rFonts w:hint="default"/>
        </w:rPr>
        <w:fldChar w:fldCharType="separate"/>
      </w:r>
      <w:r>
        <w:rPr>
          <w:rFonts w:hint="default" w:ascii="Times New Roman" w:hAnsi="Times New Roman" w:cs="Times New Roman"/>
        </w:rPr>
        <w:t>9.3. Quy trình triển khai</w:t>
      </w:r>
      <w:r>
        <w:tab/>
      </w:r>
      <w:r>
        <w:fldChar w:fldCharType="begin"/>
      </w:r>
      <w:r>
        <w:instrText xml:space="preserve"> PAGEREF _Toc19297 \h </w:instrText>
      </w:r>
      <w:r>
        <w:fldChar w:fldCharType="separate"/>
      </w:r>
      <w:r>
        <w:t>16</w:t>
      </w:r>
      <w:r>
        <w:fldChar w:fldCharType="end"/>
      </w:r>
      <w:r>
        <w:rPr>
          <w:rFonts w:hint="default"/>
        </w:rPr>
        <w:fldChar w:fldCharType="end"/>
      </w:r>
    </w:p>
    <w:p w14:paraId="13A846F7">
      <w:pPr>
        <w:pStyle w:val="39"/>
        <w:tabs>
          <w:tab w:val="right" w:leader="dot" w:pos="9401"/>
        </w:tabs>
      </w:pPr>
      <w:r>
        <w:rPr>
          <w:rFonts w:hint="default"/>
        </w:rPr>
        <w:fldChar w:fldCharType="begin"/>
      </w:r>
      <w:r>
        <w:rPr>
          <w:rFonts w:hint="default"/>
        </w:rPr>
        <w:instrText xml:space="preserve"> HYPERLINK \l _Toc5911 </w:instrText>
      </w:r>
      <w:r>
        <w:rPr>
          <w:rFonts w:hint="default"/>
        </w:rPr>
        <w:fldChar w:fldCharType="separate"/>
      </w:r>
      <w:r>
        <w:rPr>
          <w:rFonts w:hint="default" w:ascii="Times New Roman" w:hAnsi="Times New Roman" w:cs="Times New Roman"/>
        </w:rPr>
        <w:t>9.4. Vận hành</w:t>
      </w:r>
      <w:r>
        <w:tab/>
      </w:r>
      <w:r>
        <w:fldChar w:fldCharType="begin"/>
      </w:r>
      <w:r>
        <w:instrText xml:space="preserve"> PAGEREF _Toc5911 \h </w:instrText>
      </w:r>
      <w:r>
        <w:fldChar w:fldCharType="separate"/>
      </w:r>
      <w:r>
        <w:t>16</w:t>
      </w:r>
      <w:r>
        <w:fldChar w:fldCharType="end"/>
      </w:r>
      <w:r>
        <w:rPr>
          <w:rFonts w:hint="default"/>
        </w:rPr>
        <w:fldChar w:fldCharType="end"/>
      </w:r>
    </w:p>
    <w:p w14:paraId="382C01A9">
      <w:pPr>
        <w:pStyle w:val="38"/>
        <w:tabs>
          <w:tab w:val="right" w:leader="dot" w:pos="9401"/>
        </w:tabs>
      </w:pPr>
      <w:r>
        <w:rPr>
          <w:rFonts w:hint="default"/>
        </w:rPr>
        <w:fldChar w:fldCharType="begin"/>
      </w:r>
      <w:r>
        <w:rPr>
          <w:rFonts w:hint="default"/>
        </w:rPr>
        <w:instrText xml:space="preserve"> HYPERLINK \l _Toc23298 </w:instrText>
      </w:r>
      <w:r>
        <w:rPr>
          <w:rFonts w:hint="default"/>
        </w:rPr>
        <w:fldChar w:fldCharType="separate"/>
      </w:r>
      <w:r>
        <w:rPr>
          <w:rFonts w:hint="default" w:ascii="Times New Roman" w:hAnsi="Times New Roman" w:cs="Times New Roman"/>
          <w:lang w:val="en-US"/>
        </w:rPr>
        <w:t>10</w:t>
      </w:r>
      <w:r>
        <w:rPr>
          <w:rFonts w:hint="default" w:ascii="Times New Roman" w:hAnsi="Times New Roman" w:cs="Times New Roman"/>
        </w:rPr>
        <w:t xml:space="preserve">. </w:t>
      </w:r>
      <w:r>
        <w:rPr>
          <w:rFonts w:hint="default" w:ascii="Times New Roman" w:hAnsi="Times New Roman" w:cs="Times New Roman"/>
          <w:lang w:val="en-US"/>
        </w:rPr>
        <w:t>Một số biểu đồ quan trọng</w:t>
      </w:r>
      <w:r>
        <w:tab/>
      </w:r>
      <w:r>
        <w:fldChar w:fldCharType="begin"/>
      </w:r>
      <w:r>
        <w:instrText xml:space="preserve"> PAGEREF _Toc23298 \h </w:instrText>
      </w:r>
      <w:r>
        <w:fldChar w:fldCharType="separate"/>
      </w:r>
      <w:r>
        <w:t>17</w:t>
      </w:r>
      <w:r>
        <w:fldChar w:fldCharType="end"/>
      </w:r>
      <w:r>
        <w:rPr>
          <w:rFonts w:hint="default"/>
        </w:rPr>
        <w:fldChar w:fldCharType="end"/>
      </w:r>
    </w:p>
    <w:p w14:paraId="168052B6">
      <w:pPr>
        <w:pStyle w:val="39"/>
        <w:tabs>
          <w:tab w:val="right" w:leader="dot" w:pos="9401"/>
        </w:tabs>
      </w:pPr>
      <w:r>
        <w:rPr>
          <w:rFonts w:hint="default"/>
        </w:rPr>
        <w:fldChar w:fldCharType="begin"/>
      </w:r>
      <w:r>
        <w:rPr>
          <w:rFonts w:hint="default"/>
        </w:rPr>
        <w:instrText xml:space="preserve"> HYPERLINK \l _Toc4239 </w:instrText>
      </w:r>
      <w:r>
        <w:rPr>
          <w:rFonts w:hint="default"/>
        </w:rPr>
        <w:fldChar w:fldCharType="separate"/>
      </w:r>
      <w:r>
        <w:rPr>
          <w:rFonts w:hint="default" w:ascii="Times New Roman" w:hAnsi="Times New Roman" w:cs="Times New Roman"/>
          <w:lang w:val="en-US"/>
        </w:rPr>
        <w:t>10</w:t>
      </w:r>
      <w:r>
        <w:rPr>
          <w:rFonts w:hint="default" w:ascii="Times New Roman" w:hAnsi="Times New Roman" w:cs="Times New Roman"/>
        </w:rPr>
        <w:t>.</w:t>
      </w:r>
      <w:r>
        <w:rPr>
          <w:rFonts w:hint="default" w:ascii="Times New Roman" w:hAnsi="Times New Roman" w:cs="Times New Roman"/>
          <w:lang w:val="en-US"/>
        </w:rPr>
        <w:t>1</w:t>
      </w:r>
      <w:r>
        <w:rPr>
          <w:rFonts w:hint="default" w:ascii="Times New Roman" w:hAnsi="Times New Roman" w:cs="Times New Roman"/>
        </w:rPr>
        <w:t xml:space="preserve">. </w:t>
      </w:r>
      <w:r>
        <w:rPr>
          <w:rFonts w:hint="default" w:ascii="Times New Roman" w:hAnsi="Times New Roman" w:cs="Times New Roman"/>
          <w:lang w:val="en-US"/>
        </w:rPr>
        <w:t>Use Case Diagram</w:t>
      </w:r>
      <w:r>
        <w:tab/>
      </w:r>
      <w:r>
        <w:fldChar w:fldCharType="begin"/>
      </w:r>
      <w:r>
        <w:instrText xml:space="preserve"> PAGEREF _Toc4239 \h </w:instrText>
      </w:r>
      <w:r>
        <w:fldChar w:fldCharType="separate"/>
      </w:r>
      <w:r>
        <w:t>17</w:t>
      </w:r>
      <w:r>
        <w:fldChar w:fldCharType="end"/>
      </w:r>
      <w:r>
        <w:rPr>
          <w:rFonts w:hint="default"/>
        </w:rPr>
        <w:fldChar w:fldCharType="end"/>
      </w:r>
    </w:p>
    <w:p w14:paraId="1B839F72">
      <w:pPr>
        <w:pStyle w:val="39"/>
        <w:tabs>
          <w:tab w:val="right" w:leader="dot" w:pos="9401"/>
        </w:tabs>
      </w:pPr>
      <w:r>
        <w:rPr>
          <w:rFonts w:hint="default"/>
        </w:rPr>
        <w:fldChar w:fldCharType="begin"/>
      </w:r>
      <w:r>
        <w:rPr>
          <w:rFonts w:hint="default"/>
        </w:rPr>
        <w:instrText xml:space="preserve"> HYPERLINK \l _Toc18601 </w:instrText>
      </w:r>
      <w:r>
        <w:rPr>
          <w:rFonts w:hint="default"/>
        </w:rPr>
        <w:fldChar w:fldCharType="separate"/>
      </w:r>
      <w:r>
        <w:rPr>
          <w:rFonts w:hint="default" w:ascii="Times New Roman" w:hAnsi="Times New Roman" w:cs="Times New Roman"/>
          <w:lang w:val="en-US"/>
        </w:rPr>
        <w:t>10</w:t>
      </w:r>
      <w:r>
        <w:rPr>
          <w:rFonts w:hint="default" w:ascii="Times New Roman" w:hAnsi="Times New Roman" w:cs="Times New Roman"/>
        </w:rPr>
        <w:t>.</w:t>
      </w:r>
      <w:r>
        <w:rPr>
          <w:rFonts w:hint="default" w:ascii="Times New Roman" w:hAnsi="Times New Roman" w:cs="Times New Roman"/>
          <w:lang w:val="en-US"/>
        </w:rPr>
        <w:t>2</w:t>
      </w:r>
      <w:r>
        <w:rPr>
          <w:rFonts w:hint="default" w:ascii="Times New Roman" w:hAnsi="Times New Roman" w:cs="Times New Roman"/>
        </w:rPr>
        <w:t xml:space="preserve">. </w:t>
      </w:r>
      <w:r>
        <w:rPr>
          <w:rFonts w:hint="default" w:ascii="Times New Roman" w:hAnsi="Times New Roman" w:cs="Times New Roman"/>
          <w:lang w:val="en-US"/>
        </w:rPr>
        <w:t>System Architecture</w:t>
      </w:r>
      <w:r>
        <w:tab/>
      </w:r>
      <w:r>
        <w:fldChar w:fldCharType="begin"/>
      </w:r>
      <w:r>
        <w:instrText xml:space="preserve"> PAGEREF _Toc18601 \h </w:instrText>
      </w:r>
      <w:r>
        <w:fldChar w:fldCharType="separate"/>
      </w:r>
      <w:r>
        <w:t>18</w:t>
      </w:r>
      <w:r>
        <w:fldChar w:fldCharType="end"/>
      </w:r>
      <w:r>
        <w:rPr>
          <w:rFonts w:hint="default"/>
        </w:rPr>
        <w:fldChar w:fldCharType="end"/>
      </w:r>
    </w:p>
    <w:p w14:paraId="7E5D7062">
      <w:pPr>
        <w:pStyle w:val="39"/>
        <w:tabs>
          <w:tab w:val="right" w:leader="dot" w:pos="9401"/>
        </w:tabs>
      </w:pPr>
      <w:r>
        <w:rPr>
          <w:rFonts w:hint="default"/>
        </w:rPr>
        <w:fldChar w:fldCharType="begin"/>
      </w:r>
      <w:r>
        <w:rPr>
          <w:rFonts w:hint="default"/>
        </w:rPr>
        <w:instrText xml:space="preserve"> HYPERLINK \l _Toc16391 </w:instrText>
      </w:r>
      <w:r>
        <w:rPr>
          <w:rFonts w:hint="default"/>
        </w:rPr>
        <w:fldChar w:fldCharType="separate"/>
      </w:r>
      <w:r>
        <w:rPr>
          <w:rFonts w:hint="default" w:ascii="Times New Roman" w:hAnsi="Times New Roman" w:cs="Times New Roman"/>
          <w:lang w:val="en-US"/>
        </w:rPr>
        <w:t>10</w:t>
      </w:r>
      <w:r>
        <w:rPr>
          <w:rFonts w:hint="default" w:ascii="Times New Roman" w:hAnsi="Times New Roman" w:cs="Times New Roman"/>
        </w:rPr>
        <w:t>.</w:t>
      </w:r>
      <w:r>
        <w:rPr>
          <w:rFonts w:hint="default" w:ascii="Times New Roman" w:hAnsi="Times New Roman" w:cs="Times New Roman"/>
          <w:lang w:val="en-US"/>
        </w:rPr>
        <w:t>3</w:t>
      </w:r>
      <w:r>
        <w:rPr>
          <w:rFonts w:hint="default" w:ascii="Times New Roman" w:hAnsi="Times New Roman" w:cs="Times New Roman"/>
        </w:rPr>
        <w:t xml:space="preserve">. </w:t>
      </w:r>
      <w:r>
        <w:rPr>
          <w:rFonts w:hint="default" w:ascii="Times New Roman" w:hAnsi="Times New Roman" w:cs="Times New Roman"/>
          <w:lang w:val="en-US"/>
        </w:rPr>
        <w:t>Database ERD</w:t>
      </w:r>
      <w:r>
        <w:tab/>
      </w:r>
      <w:r>
        <w:fldChar w:fldCharType="begin"/>
      </w:r>
      <w:r>
        <w:instrText xml:space="preserve"> PAGEREF _Toc16391 \h </w:instrText>
      </w:r>
      <w:r>
        <w:fldChar w:fldCharType="separate"/>
      </w:r>
      <w:r>
        <w:t>18</w:t>
      </w:r>
      <w:r>
        <w:fldChar w:fldCharType="end"/>
      </w:r>
      <w:r>
        <w:rPr>
          <w:rFonts w:hint="default"/>
        </w:rPr>
        <w:fldChar w:fldCharType="end"/>
      </w:r>
    </w:p>
    <w:p w14:paraId="4DB7D54E">
      <w:pPr>
        <w:pStyle w:val="39"/>
        <w:tabs>
          <w:tab w:val="right" w:leader="dot" w:pos="9401"/>
        </w:tabs>
      </w:pPr>
      <w:r>
        <w:rPr>
          <w:rFonts w:hint="default"/>
        </w:rPr>
        <w:fldChar w:fldCharType="begin"/>
      </w:r>
      <w:r>
        <w:rPr>
          <w:rFonts w:hint="default"/>
        </w:rPr>
        <w:instrText xml:space="preserve"> HYPERLINK \l _Toc15644 </w:instrText>
      </w:r>
      <w:r>
        <w:rPr>
          <w:rFonts w:hint="default"/>
        </w:rPr>
        <w:fldChar w:fldCharType="separate"/>
      </w:r>
      <w:r>
        <w:rPr>
          <w:rFonts w:hint="default" w:ascii="Times New Roman" w:hAnsi="Times New Roman" w:cs="Times New Roman"/>
          <w:lang w:val="en-US"/>
        </w:rPr>
        <w:t>10</w:t>
      </w:r>
      <w:r>
        <w:rPr>
          <w:rFonts w:hint="default" w:ascii="Times New Roman" w:hAnsi="Times New Roman" w:cs="Times New Roman"/>
        </w:rPr>
        <w:t>.</w:t>
      </w:r>
      <w:r>
        <w:rPr>
          <w:rFonts w:hint="default" w:ascii="Times New Roman" w:hAnsi="Times New Roman" w:cs="Times New Roman"/>
          <w:lang w:val="en-US"/>
        </w:rPr>
        <w:t>4</w:t>
      </w:r>
      <w:r>
        <w:rPr>
          <w:rFonts w:hint="default" w:ascii="Times New Roman" w:hAnsi="Times New Roman" w:cs="Times New Roman"/>
        </w:rPr>
        <w:t xml:space="preserve">. </w:t>
      </w:r>
      <w:r>
        <w:rPr>
          <w:rFonts w:hint="default" w:ascii="Times New Roman" w:hAnsi="Times New Roman" w:cs="Times New Roman"/>
          <w:lang w:val="en-US"/>
        </w:rPr>
        <w:t>Send Message Sequence</w:t>
      </w:r>
      <w:r>
        <w:tab/>
      </w:r>
      <w:r>
        <w:fldChar w:fldCharType="begin"/>
      </w:r>
      <w:r>
        <w:instrText xml:space="preserve"> PAGEREF _Toc15644 \h </w:instrText>
      </w:r>
      <w:r>
        <w:fldChar w:fldCharType="separate"/>
      </w:r>
      <w:r>
        <w:t>19</w:t>
      </w:r>
      <w:r>
        <w:fldChar w:fldCharType="end"/>
      </w:r>
      <w:r>
        <w:rPr>
          <w:rFonts w:hint="default"/>
        </w:rPr>
        <w:fldChar w:fldCharType="end"/>
      </w:r>
    </w:p>
    <w:p w14:paraId="2C369EF2">
      <w:pPr>
        <w:pStyle w:val="39"/>
        <w:tabs>
          <w:tab w:val="right" w:leader="dot" w:pos="9401"/>
        </w:tabs>
      </w:pPr>
      <w:r>
        <w:rPr>
          <w:rFonts w:hint="default"/>
        </w:rPr>
        <w:fldChar w:fldCharType="begin"/>
      </w:r>
      <w:r>
        <w:rPr>
          <w:rFonts w:hint="default"/>
        </w:rPr>
        <w:instrText xml:space="preserve"> HYPERLINK \l _Toc5568 </w:instrText>
      </w:r>
      <w:r>
        <w:rPr>
          <w:rFonts w:hint="default"/>
        </w:rPr>
        <w:fldChar w:fldCharType="separate"/>
      </w:r>
      <w:r>
        <w:rPr>
          <w:rFonts w:hint="default" w:ascii="Times New Roman" w:hAnsi="Times New Roman" w:cs="Times New Roman"/>
          <w:lang w:val="en-US"/>
        </w:rPr>
        <w:t>10</w:t>
      </w:r>
      <w:r>
        <w:rPr>
          <w:rFonts w:hint="default" w:ascii="Times New Roman" w:hAnsi="Times New Roman" w:cs="Times New Roman"/>
        </w:rPr>
        <w:t>.</w:t>
      </w:r>
      <w:r>
        <w:rPr>
          <w:rFonts w:hint="default" w:ascii="Times New Roman" w:hAnsi="Times New Roman" w:cs="Times New Roman"/>
          <w:lang w:val="en-US"/>
        </w:rPr>
        <w:t>5</w:t>
      </w:r>
      <w:r>
        <w:rPr>
          <w:rFonts w:hint="default" w:ascii="Times New Roman" w:hAnsi="Times New Roman" w:cs="Times New Roman"/>
        </w:rPr>
        <w:t xml:space="preserve">. </w:t>
      </w:r>
      <w:r>
        <w:rPr>
          <w:rFonts w:hint="default" w:ascii="Times New Roman" w:hAnsi="Times New Roman" w:cs="Times New Roman"/>
          <w:lang w:val="en-US"/>
        </w:rPr>
        <w:t>Video Call Sequence</w:t>
      </w:r>
      <w:r>
        <w:tab/>
      </w:r>
      <w:r>
        <w:fldChar w:fldCharType="begin"/>
      </w:r>
      <w:r>
        <w:instrText xml:space="preserve"> PAGEREF _Toc5568 \h </w:instrText>
      </w:r>
      <w:r>
        <w:fldChar w:fldCharType="separate"/>
      </w:r>
      <w:r>
        <w:t>20</w:t>
      </w:r>
      <w:r>
        <w:fldChar w:fldCharType="end"/>
      </w:r>
      <w:r>
        <w:rPr>
          <w:rFonts w:hint="default"/>
        </w:rPr>
        <w:fldChar w:fldCharType="end"/>
      </w:r>
    </w:p>
    <w:p w14:paraId="2CC60552">
      <w:pPr>
        <w:pStyle w:val="39"/>
        <w:tabs>
          <w:tab w:val="right" w:leader="dot" w:pos="9401"/>
        </w:tabs>
      </w:pPr>
      <w:r>
        <w:rPr>
          <w:rFonts w:hint="default"/>
        </w:rPr>
        <w:fldChar w:fldCharType="begin"/>
      </w:r>
      <w:r>
        <w:rPr>
          <w:rFonts w:hint="default"/>
        </w:rPr>
        <w:instrText xml:space="preserve"> HYPERLINK \l _Toc28640 </w:instrText>
      </w:r>
      <w:r>
        <w:rPr>
          <w:rFonts w:hint="default"/>
        </w:rPr>
        <w:fldChar w:fldCharType="separate"/>
      </w:r>
      <w:r>
        <w:rPr>
          <w:rFonts w:hint="default" w:ascii="Times New Roman" w:hAnsi="Times New Roman" w:cs="Times New Roman"/>
          <w:lang w:val="en-US"/>
        </w:rPr>
        <w:t>10</w:t>
      </w:r>
      <w:r>
        <w:rPr>
          <w:rFonts w:hint="default" w:ascii="Times New Roman" w:hAnsi="Times New Roman" w:cs="Times New Roman"/>
        </w:rPr>
        <w:t>.</w:t>
      </w:r>
      <w:r>
        <w:rPr>
          <w:rFonts w:hint="default" w:ascii="Times New Roman" w:hAnsi="Times New Roman" w:cs="Times New Roman"/>
          <w:lang w:val="en-US"/>
        </w:rPr>
        <w:t>6</w:t>
      </w:r>
      <w:r>
        <w:rPr>
          <w:rFonts w:hint="default" w:ascii="Times New Roman" w:hAnsi="Times New Roman" w:cs="Times New Roman"/>
        </w:rPr>
        <w:t xml:space="preserve">. </w:t>
      </w:r>
      <w:r>
        <w:rPr>
          <w:rFonts w:hint="default" w:ascii="Times New Roman" w:hAnsi="Times New Roman" w:cs="Times New Roman"/>
          <w:lang w:val="en-US"/>
        </w:rPr>
        <w:t>Member Approval Activity</w:t>
      </w:r>
      <w:r>
        <w:tab/>
      </w:r>
      <w:r>
        <w:fldChar w:fldCharType="begin"/>
      </w:r>
      <w:r>
        <w:instrText xml:space="preserve"> PAGEREF _Toc28640 \h </w:instrText>
      </w:r>
      <w:r>
        <w:fldChar w:fldCharType="separate"/>
      </w:r>
      <w:r>
        <w:t>21</w:t>
      </w:r>
      <w:r>
        <w:fldChar w:fldCharType="end"/>
      </w:r>
      <w:r>
        <w:rPr>
          <w:rFonts w:hint="default"/>
        </w:rPr>
        <w:fldChar w:fldCharType="end"/>
      </w:r>
    </w:p>
    <w:p w14:paraId="1B51C69B">
      <w:pPr>
        <w:pStyle w:val="39"/>
        <w:tabs>
          <w:tab w:val="right" w:leader="dot" w:pos="9401"/>
        </w:tabs>
      </w:pPr>
      <w:r>
        <w:rPr>
          <w:rFonts w:hint="default"/>
        </w:rPr>
        <w:fldChar w:fldCharType="begin"/>
      </w:r>
      <w:r>
        <w:rPr>
          <w:rFonts w:hint="default"/>
        </w:rPr>
        <w:instrText xml:space="preserve"> HYPERLINK \l _Toc31307 </w:instrText>
      </w:r>
      <w:r>
        <w:rPr>
          <w:rFonts w:hint="default"/>
        </w:rPr>
        <w:fldChar w:fldCharType="separate"/>
      </w:r>
      <w:r>
        <w:rPr>
          <w:rFonts w:hint="default" w:ascii="Times New Roman" w:hAnsi="Times New Roman" w:cs="Times New Roman"/>
          <w:lang w:val="en-US"/>
        </w:rPr>
        <w:t>10</w:t>
      </w:r>
      <w:r>
        <w:rPr>
          <w:rFonts w:hint="default" w:ascii="Times New Roman" w:hAnsi="Times New Roman" w:cs="Times New Roman"/>
        </w:rPr>
        <w:t>.</w:t>
      </w:r>
      <w:r>
        <w:rPr>
          <w:rFonts w:hint="default" w:ascii="Times New Roman" w:hAnsi="Times New Roman" w:cs="Times New Roman"/>
          <w:lang w:val="en-US"/>
        </w:rPr>
        <w:t>7</w:t>
      </w:r>
      <w:r>
        <w:rPr>
          <w:rFonts w:hint="default" w:ascii="Times New Roman" w:hAnsi="Times New Roman" w:cs="Times New Roman"/>
        </w:rPr>
        <w:t xml:space="preserve">. </w:t>
      </w:r>
      <w:r>
        <w:rPr>
          <w:rFonts w:hint="default" w:ascii="Times New Roman" w:hAnsi="Times New Roman" w:cs="Times New Roman"/>
          <w:lang w:val="en-US"/>
        </w:rPr>
        <w:t>Deployment Diagram</w:t>
      </w:r>
      <w:r>
        <w:tab/>
      </w:r>
      <w:r>
        <w:fldChar w:fldCharType="begin"/>
      </w:r>
      <w:r>
        <w:instrText xml:space="preserve"> PAGEREF _Toc31307 \h </w:instrText>
      </w:r>
      <w:r>
        <w:fldChar w:fldCharType="separate"/>
      </w:r>
      <w:r>
        <w:t>21</w:t>
      </w:r>
      <w:r>
        <w:fldChar w:fldCharType="end"/>
      </w:r>
      <w:r>
        <w:rPr>
          <w:rFonts w:hint="default"/>
        </w:rPr>
        <w:fldChar w:fldCharType="end"/>
      </w:r>
    </w:p>
    <w:p w14:paraId="0514A804">
      <w:pPr>
        <w:pStyle w:val="38"/>
        <w:tabs>
          <w:tab w:val="right" w:leader="dot" w:pos="9401"/>
        </w:tabs>
      </w:pPr>
      <w:r>
        <w:rPr>
          <w:rFonts w:hint="default"/>
        </w:rPr>
        <w:fldChar w:fldCharType="begin"/>
      </w:r>
      <w:r>
        <w:rPr>
          <w:rFonts w:hint="default"/>
        </w:rPr>
        <w:instrText xml:space="preserve"> HYPERLINK \l _Toc25389 </w:instrText>
      </w:r>
      <w:r>
        <w:rPr>
          <w:rFonts w:hint="default"/>
        </w:rPr>
        <w:fldChar w:fldCharType="separate"/>
      </w:r>
      <w:r>
        <w:rPr>
          <w:rFonts w:hint="default" w:ascii="Times New Roman" w:hAnsi="Times New Roman" w:cs="Times New Roman"/>
        </w:rPr>
        <w:t>PHỤ LỤC</w:t>
      </w:r>
      <w:r>
        <w:tab/>
      </w:r>
      <w:r>
        <w:fldChar w:fldCharType="begin"/>
      </w:r>
      <w:r>
        <w:instrText xml:space="preserve"> PAGEREF _Toc25389 \h </w:instrText>
      </w:r>
      <w:r>
        <w:fldChar w:fldCharType="separate"/>
      </w:r>
      <w:r>
        <w:t>23</w:t>
      </w:r>
      <w:r>
        <w:fldChar w:fldCharType="end"/>
      </w:r>
      <w:r>
        <w:rPr>
          <w:rFonts w:hint="default"/>
        </w:rPr>
        <w:fldChar w:fldCharType="end"/>
      </w:r>
    </w:p>
    <w:p w14:paraId="35F77500">
      <w:pPr>
        <w:pStyle w:val="39"/>
        <w:tabs>
          <w:tab w:val="right" w:leader="dot" w:pos="9401"/>
        </w:tabs>
      </w:pPr>
      <w:r>
        <w:rPr>
          <w:rFonts w:hint="default"/>
        </w:rPr>
        <w:fldChar w:fldCharType="begin"/>
      </w:r>
      <w:r>
        <w:rPr>
          <w:rFonts w:hint="default"/>
        </w:rPr>
        <w:instrText xml:space="preserve"> HYPERLINK \l _Toc20964 </w:instrText>
      </w:r>
      <w:r>
        <w:rPr>
          <w:rFonts w:hint="default"/>
        </w:rPr>
        <w:fldChar w:fldCharType="separate"/>
      </w:r>
      <w:r>
        <w:rPr>
          <w:rFonts w:hint="default" w:ascii="Times New Roman" w:hAnsi="Times New Roman" w:cs="Times New Roman"/>
        </w:rPr>
        <w:t>Danh sách migration đã sử dụng</w:t>
      </w:r>
      <w:r>
        <w:tab/>
      </w:r>
      <w:r>
        <w:fldChar w:fldCharType="begin"/>
      </w:r>
      <w:r>
        <w:instrText xml:space="preserve"> PAGEREF _Toc20964 \h </w:instrText>
      </w:r>
      <w:r>
        <w:fldChar w:fldCharType="separate"/>
      </w:r>
      <w:r>
        <w:t>23</w:t>
      </w:r>
      <w:r>
        <w:fldChar w:fldCharType="end"/>
      </w:r>
      <w:r>
        <w:rPr>
          <w:rFonts w:hint="default"/>
        </w:rPr>
        <w:fldChar w:fldCharType="end"/>
      </w:r>
    </w:p>
    <w:p w14:paraId="6648F40A">
      <w:pPr>
        <w:pStyle w:val="39"/>
        <w:tabs>
          <w:tab w:val="right" w:leader="dot" w:pos="9401"/>
        </w:tabs>
      </w:pPr>
      <w:r>
        <w:rPr>
          <w:rFonts w:hint="default"/>
        </w:rPr>
        <w:fldChar w:fldCharType="begin"/>
      </w:r>
      <w:r>
        <w:rPr>
          <w:rFonts w:hint="default"/>
        </w:rPr>
        <w:instrText xml:space="preserve"> HYPERLINK \l _Toc7575 </w:instrText>
      </w:r>
      <w:r>
        <w:rPr>
          <w:rFonts w:hint="default"/>
        </w:rPr>
        <w:fldChar w:fldCharType="separate"/>
      </w:r>
      <w:r>
        <w:rPr>
          <w:rFonts w:hint="default" w:ascii="Times New Roman" w:hAnsi="Times New Roman" w:cs="Times New Roman"/>
        </w:rPr>
        <w:t>Cấu trúc route API</w:t>
      </w:r>
      <w:r>
        <w:tab/>
      </w:r>
      <w:r>
        <w:fldChar w:fldCharType="begin"/>
      </w:r>
      <w:r>
        <w:instrText xml:space="preserve"> PAGEREF _Toc7575 \h </w:instrText>
      </w:r>
      <w:r>
        <w:fldChar w:fldCharType="separate"/>
      </w:r>
      <w:r>
        <w:t>23</w:t>
      </w:r>
      <w:r>
        <w:fldChar w:fldCharType="end"/>
      </w:r>
      <w:r>
        <w:rPr>
          <w:rFonts w:hint="default"/>
        </w:rPr>
        <w:fldChar w:fldCharType="end"/>
      </w:r>
    </w:p>
    <w:p w14:paraId="77A0C600">
      <w:pPr>
        <w:pStyle w:val="38"/>
        <w:tabs>
          <w:tab w:val="right" w:leader="dot" w:pos="9401"/>
        </w:tabs>
      </w:pPr>
      <w:r>
        <w:rPr>
          <w:rFonts w:hint="default"/>
        </w:rPr>
        <w:fldChar w:fldCharType="begin"/>
      </w:r>
      <w:r>
        <w:rPr>
          <w:rFonts w:hint="default"/>
        </w:rPr>
        <w:instrText xml:space="preserve"> HYPERLINK \l _Toc17196 </w:instrText>
      </w:r>
      <w:r>
        <w:rPr>
          <w:rFonts w:hint="default"/>
        </w:rPr>
        <w:fldChar w:fldCharType="separate"/>
      </w:r>
      <w:r>
        <w:rPr>
          <w:rFonts w:hint="default" w:ascii="Times New Roman" w:hAnsi="Times New Roman" w:cs="Times New Roman"/>
        </w:rPr>
        <w:t>TÀI LIỆU THAM KHẢO</w:t>
      </w:r>
      <w:r>
        <w:tab/>
      </w:r>
      <w:r>
        <w:fldChar w:fldCharType="begin"/>
      </w:r>
      <w:r>
        <w:instrText xml:space="preserve"> PAGEREF _Toc17196 \h </w:instrText>
      </w:r>
      <w:r>
        <w:fldChar w:fldCharType="separate"/>
      </w:r>
      <w:r>
        <w:t>24</w:t>
      </w:r>
      <w:r>
        <w:fldChar w:fldCharType="end"/>
      </w:r>
      <w:r>
        <w:rPr>
          <w:rFonts w:hint="default"/>
        </w:rPr>
        <w:fldChar w:fldCharType="end"/>
      </w:r>
    </w:p>
    <w:p w14:paraId="0FD703BC">
      <w:pPr>
        <w:rPr>
          <w:rFonts w:hint="default"/>
        </w:rPr>
      </w:pPr>
      <w:r>
        <w:rPr>
          <w:rFonts w:hint="default"/>
        </w:rPr>
        <w:fldChar w:fldCharType="end"/>
      </w:r>
    </w:p>
    <w:p w14:paraId="47E4A97E">
      <w:pPr>
        <w:rPr>
          <w:rFonts w:hint="default" w:ascii="Times New Roman" w:hAnsi="Times New Roman" w:cs="Times New Roman"/>
        </w:rPr>
      </w:pPr>
    </w:p>
    <w:p w14:paraId="7334B59E">
      <w:pPr>
        <w:rPr>
          <w:rFonts w:hint="default" w:ascii="Times New Roman" w:hAnsi="Times New Roman" w:cs="Times New Roman"/>
        </w:rPr>
      </w:pPr>
      <w:r>
        <w:rPr>
          <w:rFonts w:hint="default" w:ascii="Times New Roman" w:hAnsi="Times New Roman" w:cs="Times New Roman"/>
        </w:rPr>
        <w:br w:type="page"/>
      </w:r>
    </w:p>
    <w:p w14:paraId="0DE3F53C">
      <w:pPr>
        <w:pStyle w:val="2"/>
        <w:spacing w:before="160" w:after="120"/>
        <w:rPr>
          <w:rFonts w:hint="default" w:ascii="Times New Roman" w:hAnsi="Times New Roman" w:cs="Times New Roman"/>
          <w:color w:val="auto"/>
        </w:rPr>
      </w:pPr>
      <w:bookmarkStart w:id="48" w:name="_Toc4373"/>
      <w:r>
        <w:rPr>
          <w:rFonts w:hint="default" w:ascii="Times New Roman" w:hAnsi="Times New Roman" w:cs="Times New Roman"/>
          <w:color w:val="auto"/>
        </w:rPr>
        <w:t>1. GIỚI THIỆU ĐỀ TÀI</w:t>
      </w:r>
      <w:bookmarkEnd w:id="48"/>
    </w:p>
    <w:p w14:paraId="652BCEF1">
      <w:pPr>
        <w:pStyle w:val="3"/>
        <w:spacing w:before="160" w:after="120"/>
        <w:rPr>
          <w:rFonts w:hint="default" w:ascii="Times New Roman" w:hAnsi="Times New Roman" w:cs="Times New Roman"/>
          <w:color w:val="auto"/>
        </w:rPr>
      </w:pPr>
      <w:bookmarkStart w:id="49" w:name="_Toc7194"/>
      <w:r>
        <w:rPr>
          <w:rFonts w:hint="default" w:ascii="Times New Roman" w:hAnsi="Times New Roman" w:cs="Times New Roman"/>
          <w:color w:val="auto"/>
        </w:rPr>
        <w:t>1.1. Lý do chọn đề tài</w:t>
      </w:r>
      <w:bookmarkEnd w:id="49"/>
    </w:p>
    <w:p w14:paraId="2D4DE492">
      <w:pPr>
        <w:spacing w:after="120" w:line="312" w:lineRule="auto"/>
        <w:ind w:firstLine="425"/>
        <w:rPr>
          <w:rFonts w:hint="default" w:ascii="Times New Roman" w:hAnsi="Times New Roman" w:cs="Times New Roman"/>
          <w:color w:val="auto"/>
        </w:rPr>
      </w:pPr>
      <w:r>
        <w:rPr>
          <w:rFonts w:hint="default" w:ascii="Times New Roman" w:hAnsi="Times New Roman" w:cs="Times New Roman"/>
          <w:b w:val="0"/>
          <w:i w:val="0"/>
          <w:color w:val="auto"/>
        </w:rPr>
        <w:t>Trong bối cảnh trao đổi trực tuyến trở thành nhu cầu thường xuyên, các hệ thống nhắn tin thời gian thực như Messenger, Telegram hoặc Zalo là ví dụ điển hình của phần mềm có tính ứng dụng cao. Việc xây dựng một ứng dụng chat giúp sinh viên tiếp cận nhiều nội dung quan trọng của công nghệ phần mềm: phân tích yêu cầu, quản lý người dùng, xử lý dữ liệu đồng thời, bảo mật, realtime, đa phương tiện và triển khai lên môi trường internet.</w:t>
      </w:r>
    </w:p>
    <w:p w14:paraId="080E5262">
      <w:pPr>
        <w:pStyle w:val="3"/>
        <w:spacing w:before="160" w:after="120"/>
        <w:rPr>
          <w:rFonts w:hint="default" w:ascii="Times New Roman" w:hAnsi="Times New Roman" w:cs="Times New Roman"/>
          <w:color w:val="auto"/>
        </w:rPr>
      </w:pPr>
      <w:bookmarkStart w:id="50" w:name="_Toc2092"/>
      <w:r>
        <w:rPr>
          <w:rFonts w:hint="default" w:ascii="Times New Roman" w:hAnsi="Times New Roman" w:cs="Times New Roman"/>
          <w:color w:val="auto"/>
        </w:rPr>
        <w:t>1.2. Mục tiêu</w:t>
      </w:r>
      <w:bookmarkEnd w:id="50"/>
    </w:p>
    <w:p w14:paraId="681D50C0">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Xây dựng một ứng dụng web chat có thể sử dụng được trên desktop và mobile.</w:t>
      </w:r>
    </w:p>
    <w:p w14:paraId="02BEC62E">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Hỗ trợ các mô hình trò chuyện phổ biến: chat riêng, nhóm và kênh thông báo.</w:t>
      </w:r>
    </w:p>
    <w:p w14:paraId="1523DCD9">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Áp dụng kiến trúc frontend/backend rõ ràng, có cơ sở dữ liệu và API.</w:t>
      </w:r>
    </w:p>
    <w:p w14:paraId="0E6298D6">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Triển khai miễn phí trên nền tảng cloud phù hợp với sinh viên.</w:t>
      </w:r>
    </w:p>
    <w:p w14:paraId="22BF76C1">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Thực hành các nguyên tắc công nghệ phần mềm từ phân tích đến kiểm thử và bảo trì.</w:t>
      </w:r>
    </w:p>
    <w:p w14:paraId="4E8B5D27">
      <w:pPr>
        <w:pStyle w:val="3"/>
        <w:spacing w:before="160" w:after="120"/>
        <w:rPr>
          <w:rFonts w:hint="default" w:ascii="Times New Roman" w:hAnsi="Times New Roman" w:cs="Times New Roman"/>
          <w:color w:val="auto"/>
        </w:rPr>
      </w:pPr>
      <w:bookmarkStart w:id="51" w:name="_Toc22724"/>
      <w:r>
        <w:rPr>
          <w:rFonts w:hint="default" w:ascii="Times New Roman" w:hAnsi="Times New Roman" w:cs="Times New Roman"/>
          <w:color w:val="auto"/>
        </w:rPr>
        <w:t>1.3. Phạm vi</w:t>
      </w:r>
      <w:bookmarkEnd w:id="51"/>
    </w:p>
    <w:p w14:paraId="2C0612C1">
      <w:pPr>
        <w:spacing w:after="120" w:line="312" w:lineRule="auto"/>
        <w:ind w:firstLine="425"/>
        <w:rPr>
          <w:rFonts w:hint="default" w:ascii="Times New Roman" w:hAnsi="Times New Roman" w:cs="Times New Roman"/>
          <w:color w:val="auto"/>
        </w:rPr>
      </w:pPr>
      <w:r>
        <w:rPr>
          <w:rFonts w:hint="default" w:ascii="Times New Roman" w:hAnsi="Times New Roman" w:cs="Times New Roman"/>
          <w:b w:val="0"/>
          <w:i w:val="0"/>
          <w:color w:val="auto"/>
        </w:rPr>
        <w:t>Dự án tập trung vào các tính năng cốt lõi của một hệ thống nhắn tin hiện đại, bao gồm xác thực, tin nhắn văn bản và đa phương tiện, realtime, quản trị nhóm, video call và giao diện responsive. Các nội dung nâng cao như mã hóa đầu cuối, thông báo đẩy đa nền tảng, phân tích dữ liệu lớn và hệ thống chống spam tự động chưa nằm trong phạm vi phiên bản hiện tại.</w:t>
      </w:r>
    </w:p>
    <w:p w14:paraId="37F61A2C">
      <w:pPr>
        <w:rPr>
          <w:rFonts w:hint="default" w:ascii="Times New Roman" w:hAnsi="Times New Roman" w:cs="Times New Roman"/>
          <w:color w:val="auto"/>
        </w:rPr>
      </w:pPr>
      <w:r>
        <w:rPr>
          <w:rFonts w:hint="default" w:ascii="Times New Roman" w:hAnsi="Times New Roman" w:cs="Times New Roman"/>
          <w:color w:val="auto"/>
        </w:rPr>
        <w:br w:type="page"/>
      </w:r>
    </w:p>
    <w:p w14:paraId="25CFAEDD">
      <w:pPr>
        <w:pStyle w:val="2"/>
        <w:spacing w:before="160" w:after="120"/>
        <w:rPr>
          <w:rFonts w:hint="default" w:ascii="Times New Roman" w:hAnsi="Times New Roman" w:cs="Times New Roman"/>
          <w:color w:val="auto"/>
        </w:rPr>
      </w:pPr>
      <w:bookmarkStart w:id="52" w:name="_Toc13318"/>
      <w:r>
        <w:rPr>
          <w:rFonts w:hint="default" w:ascii="Times New Roman" w:hAnsi="Times New Roman" w:cs="Times New Roman"/>
          <w:color w:val="auto"/>
        </w:rPr>
        <w:t>2. PHÂN TÍCH YÊU CẦU</w:t>
      </w:r>
      <w:bookmarkEnd w:id="52"/>
    </w:p>
    <w:p w14:paraId="703C932A">
      <w:pPr>
        <w:pStyle w:val="3"/>
        <w:spacing w:before="160" w:after="120"/>
        <w:rPr>
          <w:rFonts w:hint="default" w:ascii="Times New Roman" w:hAnsi="Times New Roman" w:cs="Times New Roman"/>
          <w:color w:val="auto"/>
        </w:rPr>
      </w:pPr>
      <w:bookmarkStart w:id="53" w:name="_Toc22733"/>
      <w:r>
        <w:rPr>
          <w:rFonts w:hint="default" w:ascii="Times New Roman" w:hAnsi="Times New Roman" w:cs="Times New Roman"/>
          <w:color w:val="auto"/>
        </w:rPr>
        <w:t>2.1. Tác nhân</w:t>
      </w:r>
      <w:bookmarkEnd w:id="5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1663D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2268" w:type="dxa"/>
            <w:shd w:val="clear" w:color="auto" w:fill="D9EAD3"/>
          </w:tcPr>
          <w:p w14:paraId="4D072EB9">
            <w:pPr>
              <w:spacing w:after="0" w:line="240" w:lineRule="auto"/>
              <w:jc w:val="center"/>
              <w:rPr>
                <w:rFonts w:hint="default" w:ascii="Times New Roman" w:hAnsi="Times New Roman" w:cs="Times New Roman"/>
                <w:color w:val="auto"/>
              </w:rPr>
            </w:pPr>
            <w:r>
              <w:rPr>
                <w:rFonts w:hint="default" w:ascii="Times New Roman" w:hAnsi="Times New Roman" w:cs="Times New Roman"/>
                <w:b/>
                <w:color w:val="auto"/>
              </w:rPr>
              <w:t>Tác nhân</w:t>
            </w:r>
          </w:p>
        </w:tc>
        <w:tc>
          <w:tcPr>
            <w:tcW w:w="6803" w:type="dxa"/>
            <w:shd w:val="clear" w:color="auto" w:fill="D9EAD3"/>
          </w:tcPr>
          <w:p w14:paraId="5A801D36">
            <w:pPr>
              <w:spacing w:after="0" w:line="240" w:lineRule="auto"/>
              <w:jc w:val="center"/>
              <w:rPr>
                <w:rFonts w:hint="default" w:ascii="Times New Roman" w:hAnsi="Times New Roman" w:cs="Times New Roman"/>
                <w:color w:val="auto"/>
              </w:rPr>
            </w:pPr>
            <w:r>
              <w:rPr>
                <w:rFonts w:hint="default" w:ascii="Times New Roman" w:hAnsi="Times New Roman" w:cs="Times New Roman"/>
                <w:b/>
                <w:color w:val="auto"/>
              </w:rPr>
              <w:t>Mô tả</w:t>
            </w:r>
          </w:p>
        </w:tc>
      </w:tr>
      <w:tr w14:paraId="7E0A3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451DEE8">
            <w:pPr>
              <w:spacing w:after="0" w:line="240" w:lineRule="auto"/>
              <w:jc w:val="left"/>
              <w:rPr>
                <w:rFonts w:hint="default" w:ascii="Times New Roman" w:hAnsi="Times New Roman" w:cs="Times New Roman"/>
                <w:color w:val="auto"/>
              </w:rPr>
            </w:pPr>
            <w:r>
              <w:rPr>
                <w:rFonts w:hint="default" w:ascii="Times New Roman" w:hAnsi="Times New Roman" w:cs="Times New Roman"/>
                <w:b w:val="0"/>
                <w:color w:val="auto"/>
              </w:rPr>
              <w:t>Khách chưa đăng nhập</w:t>
            </w:r>
          </w:p>
        </w:tc>
        <w:tc>
          <w:tcPr>
            <w:tcW w:w="6803" w:type="dxa"/>
          </w:tcPr>
          <w:p w14:paraId="4C905F81">
            <w:pPr>
              <w:spacing w:after="0" w:line="240" w:lineRule="auto"/>
              <w:jc w:val="left"/>
              <w:rPr>
                <w:rFonts w:hint="default" w:ascii="Times New Roman" w:hAnsi="Times New Roman" w:cs="Times New Roman"/>
                <w:color w:val="auto"/>
              </w:rPr>
            </w:pPr>
            <w:r>
              <w:rPr>
                <w:rFonts w:hint="default" w:ascii="Times New Roman" w:hAnsi="Times New Roman" w:cs="Times New Roman"/>
                <w:b w:val="0"/>
                <w:color w:val="auto"/>
              </w:rPr>
              <w:t>Có thể đăng ký, đăng nhập.</w:t>
            </w:r>
          </w:p>
        </w:tc>
      </w:tr>
      <w:tr w14:paraId="6AC19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611303D">
            <w:pPr>
              <w:spacing w:after="0" w:line="240" w:lineRule="auto"/>
              <w:jc w:val="left"/>
              <w:rPr>
                <w:rFonts w:hint="default" w:ascii="Times New Roman" w:hAnsi="Times New Roman" w:cs="Times New Roman"/>
                <w:color w:val="auto"/>
              </w:rPr>
            </w:pPr>
            <w:r>
              <w:rPr>
                <w:rFonts w:hint="default" w:ascii="Times New Roman" w:hAnsi="Times New Roman" w:cs="Times New Roman"/>
                <w:b w:val="0"/>
                <w:color w:val="auto"/>
              </w:rPr>
              <w:t>Người dùng</w:t>
            </w:r>
          </w:p>
        </w:tc>
        <w:tc>
          <w:tcPr>
            <w:tcW w:w="6803" w:type="dxa"/>
          </w:tcPr>
          <w:p w14:paraId="3BC69FE4">
            <w:pPr>
              <w:spacing w:after="0" w:line="240" w:lineRule="auto"/>
              <w:jc w:val="left"/>
              <w:rPr>
                <w:rFonts w:hint="default" w:ascii="Times New Roman" w:hAnsi="Times New Roman" w:cs="Times New Roman"/>
                <w:color w:val="auto"/>
              </w:rPr>
            </w:pPr>
            <w:r>
              <w:rPr>
                <w:rFonts w:hint="default" w:ascii="Times New Roman" w:hAnsi="Times New Roman" w:cs="Times New Roman"/>
                <w:b w:val="0"/>
                <w:color w:val="auto"/>
              </w:rPr>
              <w:t>Trao đổi tin nhắn, tìm kiếm người dùng, tham gia phòng, gọi video, cập nhật hồ sơ.</w:t>
            </w:r>
          </w:p>
        </w:tc>
      </w:tr>
      <w:tr w14:paraId="6ACBE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0F006A5">
            <w:pPr>
              <w:spacing w:after="0" w:line="240" w:lineRule="auto"/>
              <w:jc w:val="left"/>
              <w:rPr>
                <w:rFonts w:hint="default" w:ascii="Times New Roman" w:hAnsi="Times New Roman" w:cs="Times New Roman"/>
                <w:color w:val="auto"/>
              </w:rPr>
            </w:pPr>
            <w:r>
              <w:rPr>
                <w:rFonts w:hint="default" w:ascii="Times New Roman" w:hAnsi="Times New Roman" w:cs="Times New Roman"/>
                <w:b w:val="0"/>
                <w:color w:val="auto"/>
              </w:rPr>
              <w:t>Quản trị viên phòng</w:t>
            </w:r>
          </w:p>
        </w:tc>
        <w:tc>
          <w:tcPr>
            <w:tcW w:w="6803" w:type="dxa"/>
          </w:tcPr>
          <w:p w14:paraId="2F70C9A0">
            <w:pPr>
              <w:spacing w:after="0" w:line="240" w:lineRule="auto"/>
              <w:jc w:val="left"/>
              <w:rPr>
                <w:rFonts w:hint="default" w:ascii="Times New Roman" w:hAnsi="Times New Roman" w:cs="Times New Roman"/>
                <w:color w:val="auto"/>
              </w:rPr>
            </w:pPr>
            <w:r>
              <w:rPr>
                <w:rFonts w:hint="default" w:ascii="Times New Roman" w:hAnsi="Times New Roman" w:cs="Times New Roman"/>
                <w:b w:val="0"/>
                <w:color w:val="auto"/>
              </w:rPr>
              <w:t>Thêm/xóa thành viên, duyệt yêu cầu, xóa phòng, xóa toàn bộ tin nhắn.</w:t>
            </w:r>
          </w:p>
        </w:tc>
      </w:tr>
    </w:tbl>
    <w:p w14:paraId="3F7E4200">
      <w:pPr>
        <w:rPr>
          <w:rFonts w:hint="default" w:ascii="Times New Roman" w:hAnsi="Times New Roman" w:cs="Times New Roman"/>
          <w:color w:val="auto"/>
        </w:rPr>
      </w:pPr>
    </w:p>
    <w:p w14:paraId="6C0A46B9">
      <w:pPr>
        <w:pStyle w:val="3"/>
        <w:spacing w:before="160" w:after="120"/>
        <w:rPr>
          <w:rFonts w:hint="default" w:ascii="Times New Roman" w:hAnsi="Times New Roman" w:cs="Times New Roman"/>
          <w:color w:val="auto"/>
        </w:rPr>
      </w:pPr>
      <w:bookmarkStart w:id="54" w:name="_Toc11713"/>
      <w:r>
        <w:rPr>
          <w:rFonts w:hint="default" w:ascii="Times New Roman" w:hAnsi="Times New Roman" w:cs="Times New Roman"/>
          <w:color w:val="auto"/>
        </w:rPr>
        <w:t>2.2. Yêu cầu chức năng</w:t>
      </w:r>
      <w:bookmarkEnd w:id="5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370"/>
      </w:tblGrid>
      <w:tr w14:paraId="1282A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D9EAD3"/>
          </w:tcPr>
          <w:p w14:paraId="61C956EE">
            <w:pPr>
              <w:spacing w:after="0" w:line="240" w:lineRule="auto"/>
              <w:rPr>
                <w:rFonts w:hint="default" w:ascii="Times New Roman" w:hAnsi="Times New Roman" w:cs="Times New Roman"/>
                <w:color w:val="auto"/>
              </w:rPr>
            </w:pPr>
            <w:r>
              <w:rPr>
                <w:rFonts w:hint="default" w:ascii="Times New Roman" w:hAnsi="Times New Roman" w:cs="Times New Roman"/>
                <w:b/>
                <w:color w:val="auto"/>
              </w:rPr>
              <w:t>Mã</w:t>
            </w:r>
          </w:p>
        </w:tc>
        <w:tc>
          <w:tcPr>
            <w:tcW w:w="7370" w:type="dxa"/>
            <w:shd w:val="clear" w:color="auto" w:fill="D9EAD3"/>
          </w:tcPr>
          <w:p w14:paraId="5C759A91">
            <w:pPr>
              <w:spacing w:after="0" w:line="240" w:lineRule="auto"/>
              <w:rPr>
                <w:rFonts w:hint="default" w:ascii="Times New Roman" w:hAnsi="Times New Roman" w:cs="Times New Roman"/>
                <w:color w:val="auto"/>
              </w:rPr>
            </w:pPr>
            <w:r>
              <w:rPr>
                <w:rFonts w:hint="default" w:ascii="Times New Roman" w:hAnsi="Times New Roman" w:cs="Times New Roman"/>
                <w:b/>
                <w:color w:val="auto"/>
              </w:rPr>
              <w:t>Yêu cầu</w:t>
            </w:r>
          </w:p>
        </w:tc>
      </w:tr>
      <w:tr w14:paraId="6FA9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71DBDACF">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FR01</w:t>
            </w:r>
          </w:p>
        </w:tc>
        <w:tc>
          <w:tcPr>
            <w:tcW w:w="7370" w:type="dxa"/>
          </w:tcPr>
          <w:p w14:paraId="35720D1E">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Đăng ký và đăng nhập bằng email/password.</w:t>
            </w:r>
          </w:p>
        </w:tc>
      </w:tr>
      <w:tr w14:paraId="0F21F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0D0717EA">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FR02</w:t>
            </w:r>
          </w:p>
        </w:tc>
        <w:tc>
          <w:tcPr>
            <w:tcW w:w="7370" w:type="dxa"/>
          </w:tcPr>
          <w:p w14:paraId="776A2529">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Tạo chat 1:1, nhóm N-N và kênh 1:N.</w:t>
            </w:r>
          </w:p>
        </w:tc>
      </w:tr>
      <w:tr w14:paraId="1EEE2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479C9F3">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FR03</w:t>
            </w:r>
          </w:p>
        </w:tc>
        <w:tc>
          <w:tcPr>
            <w:tcW w:w="7370" w:type="dxa"/>
          </w:tcPr>
          <w:p w14:paraId="75DEFE03">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Gửi/nhận tin nhắn realtime.</w:t>
            </w:r>
          </w:p>
        </w:tc>
      </w:tr>
      <w:tr w14:paraId="06171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1FA24824">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FR04</w:t>
            </w:r>
          </w:p>
        </w:tc>
        <w:tc>
          <w:tcPr>
            <w:tcW w:w="7370" w:type="dxa"/>
          </w:tcPr>
          <w:p w14:paraId="3B3B6A3C">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Gửi ảnh, tin nhắn âm thanh và hiển thị lịch sử cuộc gọi.</w:t>
            </w:r>
          </w:p>
        </w:tc>
      </w:tr>
      <w:tr w14:paraId="0FFBC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0642C37">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FR05</w:t>
            </w:r>
          </w:p>
        </w:tc>
        <w:tc>
          <w:tcPr>
            <w:tcW w:w="7370" w:type="dxa"/>
          </w:tcPr>
          <w:p w14:paraId="52038F6D">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Gỡ tin nhắn với bản thân hoặc với mọi người, sửa tin nhắn văn bản.</w:t>
            </w:r>
          </w:p>
        </w:tc>
      </w:tr>
      <w:tr w14:paraId="19041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651BC9E5">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FR06</w:t>
            </w:r>
          </w:p>
        </w:tc>
        <w:tc>
          <w:tcPr>
            <w:tcW w:w="7370" w:type="dxa"/>
          </w:tcPr>
          <w:p w14:paraId="5A57EF22">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Tìm kiếm người dùng và tìm kiếm cuộc trò chuyện.</w:t>
            </w:r>
          </w:p>
        </w:tc>
      </w:tr>
      <w:tr w14:paraId="2BB9D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040A7747">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FR07</w:t>
            </w:r>
          </w:p>
        </w:tc>
        <w:tc>
          <w:tcPr>
            <w:tcW w:w="7370" w:type="dxa"/>
          </w:tcPr>
          <w:p w14:paraId="700952BB">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Quản lý hồ sơ, ảnh đại diện, trạng thái cá nhân.</w:t>
            </w:r>
          </w:p>
        </w:tc>
      </w:tr>
      <w:tr w14:paraId="5D523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1C62AE04">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FR08</w:t>
            </w:r>
          </w:p>
        </w:tc>
        <w:tc>
          <w:tcPr>
            <w:tcW w:w="7370" w:type="dxa"/>
          </w:tcPr>
          <w:p w14:paraId="46827277">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Gọi video 1:1 và gọi video nhóm.</w:t>
            </w:r>
          </w:p>
        </w:tc>
      </w:tr>
      <w:tr w14:paraId="114C5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23B25087">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FR09</w:t>
            </w:r>
          </w:p>
        </w:tc>
        <w:tc>
          <w:tcPr>
            <w:tcW w:w="7370" w:type="dxa"/>
          </w:tcPr>
          <w:p w14:paraId="4CCAD93C">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Gửi yêu cầu thêm thành viên và cho phép admin duyệt.</w:t>
            </w:r>
          </w:p>
        </w:tc>
      </w:tr>
      <w:tr w14:paraId="596CE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60D8530F">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FR10</w:t>
            </w:r>
          </w:p>
        </w:tc>
        <w:tc>
          <w:tcPr>
            <w:tcW w:w="7370" w:type="dxa"/>
          </w:tcPr>
          <w:p w14:paraId="616CA2E4">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Xóa phòng và xóa toàn bộ tin nhắn sau khi xác nhận.</w:t>
            </w:r>
          </w:p>
        </w:tc>
      </w:tr>
    </w:tbl>
    <w:p w14:paraId="63E2AC22">
      <w:pPr>
        <w:rPr>
          <w:rFonts w:hint="default" w:ascii="Times New Roman" w:hAnsi="Times New Roman" w:cs="Times New Roman"/>
          <w:color w:val="auto"/>
        </w:rPr>
      </w:pPr>
    </w:p>
    <w:p w14:paraId="67B807AA">
      <w:pPr>
        <w:pStyle w:val="3"/>
        <w:spacing w:before="160" w:after="120"/>
        <w:rPr>
          <w:rFonts w:hint="default" w:ascii="Times New Roman" w:hAnsi="Times New Roman" w:cs="Times New Roman"/>
          <w:color w:val="auto"/>
        </w:rPr>
      </w:pPr>
      <w:bookmarkStart w:id="55" w:name="_Toc28732"/>
      <w:r>
        <w:rPr>
          <w:rFonts w:hint="default" w:ascii="Times New Roman" w:hAnsi="Times New Roman" w:cs="Times New Roman"/>
          <w:color w:val="auto"/>
        </w:rPr>
        <w:t>2.3. Yêu cầu phi chức năng</w:t>
      </w:r>
      <w:bookmarkEnd w:id="55"/>
    </w:p>
    <w:p w14:paraId="2261B47D">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Hiệu năng: tin nhắn hiển thị nhanh nhờ optimistic UI và realtime subscription.</w:t>
      </w:r>
    </w:p>
    <w:p w14:paraId="270397DE">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Bảo mật: sử dụng Row Level Security để giới hạn dữ liệu theo người dùng và quyền admin.</w:t>
      </w:r>
    </w:p>
    <w:p w14:paraId="5B93AADD">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Khả dụng: giao diện responsive, dùng được trên desktop và mobile.</w:t>
      </w:r>
    </w:p>
    <w:p w14:paraId="5B287678">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Khả năng triển khai: ưu tiên free tier của Vercel và Supabase.</w:t>
      </w:r>
    </w:p>
    <w:p w14:paraId="3C79B3A6">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Khả năng bảo trì: tách rõ API route, client component, kiểu dữ liệu và schema SQL.</w:t>
      </w:r>
    </w:p>
    <w:p w14:paraId="08BC904F">
      <w:pPr>
        <w:rPr>
          <w:rFonts w:hint="default" w:ascii="Times New Roman" w:hAnsi="Times New Roman" w:cs="Times New Roman"/>
          <w:color w:val="auto"/>
        </w:rPr>
      </w:pPr>
      <w:r>
        <w:rPr>
          <w:rFonts w:hint="default" w:ascii="Times New Roman" w:hAnsi="Times New Roman" w:cs="Times New Roman"/>
          <w:color w:val="auto"/>
        </w:rPr>
        <w:br w:type="page"/>
      </w:r>
    </w:p>
    <w:p w14:paraId="028C1662">
      <w:pPr>
        <w:pStyle w:val="2"/>
        <w:spacing w:before="160" w:after="120"/>
        <w:rPr>
          <w:rFonts w:hint="default" w:ascii="Times New Roman" w:hAnsi="Times New Roman" w:cs="Times New Roman"/>
          <w:color w:val="auto"/>
        </w:rPr>
      </w:pPr>
      <w:bookmarkStart w:id="56" w:name="_Toc828"/>
      <w:r>
        <w:rPr>
          <w:rFonts w:hint="default" w:ascii="Times New Roman" w:hAnsi="Times New Roman" w:cs="Times New Roman"/>
          <w:color w:val="auto"/>
        </w:rPr>
        <w:t>3. PHÂN TÍCH VÀ THIẾT KẾ HỆ THỐNG</w:t>
      </w:r>
      <w:bookmarkEnd w:id="56"/>
    </w:p>
    <w:p w14:paraId="4B354CBB">
      <w:pPr>
        <w:pStyle w:val="3"/>
        <w:spacing w:before="160" w:after="120"/>
        <w:rPr>
          <w:rFonts w:hint="default" w:ascii="Times New Roman" w:hAnsi="Times New Roman" w:cs="Times New Roman"/>
          <w:color w:val="auto"/>
        </w:rPr>
      </w:pPr>
      <w:bookmarkStart w:id="57" w:name="_Toc8088"/>
      <w:r>
        <w:rPr>
          <w:rFonts w:hint="default" w:ascii="Times New Roman" w:hAnsi="Times New Roman" w:cs="Times New Roman"/>
          <w:color w:val="auto"/>
        </w:rPr>
        <w:t>3.1. Mô hình nghiệp vụ</w:t>
      </w:r>
      <w:bookmarkEnd w:id="57"/>
    </w:p>
    <w:p w14:paraId="14B05CF7">
      <w:pPr>
        <w:spacing w:after="120" w:line="312" w:lineRule="auto"/>
        <w:ind w:firstLine="425"/>
        <w:rPr>
          <w:rFonts w:hint="default" w:ascii="Times New Roman" w:hAnsi="Times New Roman" w:cs="Times New Roman"/>
          <w:color w:val="auto"/>
        </w:rPr>
      </w:pPr>
      <w:r>
        <w:rPr>
          <w:rFonts w:hint="default" w:ascii="Times New Roman" w:hAnsi="Times New Roman" w:cs="Times New Roman"/>
          <w:b w:val="0"/>
          <w:i w:val="0"/>
          <w:color w:val="auto"/>
        </w:rPr>
        <w:t>Người dùng sau khi đăng nhập có thể tham gia nhiều phòng trò chuyện. Một phòng có thể thuộc ba loại: direct, group hoặc channel. Direct chỉ dành cho hai người dùng; group cho phép mọi thành viên trao đổi; channel chỉ admin gửi nội dung. Người dùng thường có thể đề xuất thêm thành viên mới vào nhóm, còn admin là người phê duyệt.</w:t>
      </w:r>
    </w:p>
    <w:p w14:paraId="3EA0973F">
      <w:pPr>
        <w:pStyle w:val="3"/>
        <w:spacing w:before="160" w:after="120"/>
        <w:rPr>
          <w:rFonts w:hint="default" w:ascii="Times New Roman" w:hAnsi="Times New Roman" w:cs="Times New Roman"/>
          <w:color w:val="auto"/>
        </w:rPr>
      </w:pPr>
      <w:bookmarkStart w:id="58" w:name="_Toc23648"/>
      <w:r>
        <w:rPr>
          <w:rFonts w:hint="default" w:ascii="Times New Roman" w:hAnsi="Times New Roman" w:cs="Times New Roman"/>
          <w:color w:val="auto"/>
        </w:rPr>
        <w:t>3.2. Các ca sử dụng chính</w:t>
      </w:r>
      <w:bookmarkEnd w:id="5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835"/>
        <w:gridCol w:w="3969"/>
      </w:tblGrid>
      <w:tr w14:paraId="2946B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9EAD3"/>
          </w:tcPr>
          <w:p w14:paraId="28452210">
            <w:pPr>
              <w:spacing w:after="0" w:line="240" w:lineRule="auto"/>
              <w:rPr>
                <w:rFonts w:hint="default" w:ascii="Times New Roman" w:hAnsi="Times New Roman" w:cs="Times New Roman"/>
                <w:color w:val="auto"/>
              </w:rPr>
            </w:pPr>
            <w:r>
              <w:rPr>
                <w:rFonts w:hint="default" w:ascii="Times New Roman" w:hAnsi="Times New Roman" w:cs="Times New Roman"/>
                <w:b/>
                <w:color w:val="auto"/>
              </w:rPr>
              <w:t>Use case</w:t>
            </w:r>
          </w:p>
        </w:tc>
        <w:tc>
          <w:tcPr>
            <w:tcW w:w="2835" w:type="dxa"/>
            <w:shd w:val="clear" w:color="auto" w:fill="D9EAD3"/>
          </w:tcPr>
          <w:p w14:paraId="3FFC5B5D">
            <w:pPr>
              <w:spacing w:after="0" w:line="240" w:lineRule="auto"/>
              <w:rPr>
                <w:rFonts w:hint="default" w:ascii="Times New Roman" w:hAnsi="Times New Roman" w:cs="Times New Roman"/>
                <w:color w:val="auto"/>
              </w:rPr>
            </w:pPr>
            <w:r>
              <w:rPr>
                <w:rFonts w:hint="default" w:ascii="Times New Roman" w:hAnsi="Times New Roman" w:cs="Times New Roman"/>
                <w:b/>
                <w:color w:val="auto"/>
              </w:rPr>
              <w:t>Tiền điều kiện</w:t>
            </w:r>
          </w:p>
        </w:tc>
        <w:tc>
          <w:tcPr>
            <w:tcW w:w="3969" w:type="dxa"/>
            <w:shd w:val="clear" w:color="auto" w:fill="D9EAD3"/>
          </w:tcPr>
          <w:p w14:paraId="0308093C">
            <w:pPr>
              <w:spacing w:after="0" w:line="240" w:lineRule="auto"/>
              <w:rPr>
                <w:rFonts w:hint="default" w:ascii="Times New Roman" w:hAnsi="Times New Roman" w:cs="Times New Roman"/>
                <w:color w:val="auto"/>
              </w:rPr>
            </w:pPr>
            <w:r>
              <w:rPr>
                <w:rFonts w:hint="default" w:ascii="Times New Roman" w:hAnsi="Times New Roman" w:cs="Times New Roman"/>
                <w:b/>
                <w:color w:val="auto"/>
              </w:rPr>
              <w:t>Kết quả</w:t>
            </w:r>
          </w:p>
        </w:tc>
      </w:tr>
      <w:tr w14:paraId="58D45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BAD3704">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UC01 Đăng nhập</w:t>
            </w:r>
          </w:p>
        </w:tc>
        <w:tc>
          <w:tcPr>
            <w:tcW w:w="2835" w:type="dxa"/>
          </w:tcPr>
          <w:p w14:paraId="5D87F58B">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Người dùng có tài khoản</w:t>
            </w:r>
          </w:p>
        </w:tc>
        <w:tc>
          <w:tcPr>
            <w:tcW w:w="3969" w:type="dxa"/>
          </w:tcPr>
          <w:p w14:paraId="29C426E3">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Truy cập màn hình chat.</w:t>
            </w:r>
          </w:p>
        </w:tc>
      </w:tr>
      <w:tr w14:paraId="71C66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2603AB1">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UC02 Gửi tin nhắn</w:t>
            </w:r>
          </w:p>
        </w:tc>
        <w:tc>
          <w:tcPr>
            <w:tcW w:w="2835" w:type="dxa"/>
          </w:tcPr>
          <w:p w14:paraId="1917E22B">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Là thành viên phòng</w:t>
            </w:r>
          </w:p>
        </w:tc>
        <w:tc>
          <w:tcPr>
            <w:tcW w:w="3969" w:type="dxa"/>
          </w:tcPr>
          <w:p w14:paraId="3675E266">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Tin nhắn được lưu và broadcast realtime.</w:t>
            </w:r>
          </w:p>
        </w:tc>
      </w:tr>
      <w:tr w14:paraId="5C29A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49E2145">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UC03 Tạo nhóm</w:t>
            </w:r>
          </w:p>
        </w:tc>
        <w:tc>
          <w:tcPr>
            <w:tcW w:w="2835" w:type="dxa"/>
          </w:tcPr>
          <w:p w14:paraId="0EBF1DFB">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Đã đăng nhập</w:t>
            </w:r>
          </w:p>
        </w:tc>
        <w:tc>
          <w:tcPr>
            <w:tcW w:w="3969" w:type="dxa"/>
          </w:tcPr>
          <w:p w14:paraId="3046F27E">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Phòng mới được tạo cùng danh sách thành viên.</w:t>
            </w:r>
          </w:p>
        </w:tc>
      </w:tr>
      <w:tr w14:paraId="5ADBC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509C491">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UC04 Gửi yêu cầu thêm người</w:t>
            </w:r>
          </w:p>
        </w:tc>
        <w:tc>
          <w:tcPr>
            <w:tcW w:w="2835" w:type="dxa"/>
          </w:tcPr>
          <w:p w14:paraId="7FC4E728">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Là thành viên nhóm</w:t>
            </w:r>
          </w:p>
        </w:tc>
        <w:tc>
          <w:tcPr>
            <w:tcW w:w="3969" w:type="dxa"/>
          </w:tcPr>
          <w:p w14:paraId="52616D41">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Yêu cầu pending xuất hiện với admin.</w:t>
            </w:r>
          </w:p>
        </w:tc>
      </w:tr>
      <w:tr w14:paraId="0E0DD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A6322A6">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UC05 Gọi video</w:t>
            </w:r>
          </w:p>
        </w:tc>
        <w:tc>
          <w:tcPr>
            <w:tcW w:w="2835" w:type="dxa"/>
          </w:tcPr>
          <w:p w14:paraId="3AED1A40">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Thành viên phòng có camera/micro</w:t>
            </w:r>
          </w:p>
        </w:tc>
        <w:tc>
          <w:tcPr>
            <w:tcW w:w="3969" w:type="dxa"/>
          </w:tcPr>
          <w:p w14:paraId="63077353">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Thiết lập kết nối WebRTC.</w:t>
            </w:r>
          </w:p>
        </w:tc>
      </w:tr>
      <w:tr w14:paraId="58E05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4163FC2">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UC06 Xóa toàn bộ tin nhắn</w:t>
            </w:r>
          </w:p>
        </w:tc>
        <w:tc>
          <w:tcPr>
            <w:tcW w:w="2835" w:type="dxa"/>
          </w:tcPr>
          <w:p w14:paraId="7E3808C8">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Là admin</w:t>
            </w:r>
          </w:p>
        </w:tc>
        <w:tc>
          <w:tcPr>
            <w:tcW w:w="3969" w:type="dxa"/>
          </w:tcPr>
          <w:p w14:paraId="36AF846C">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Dữ liệu tin nhắn bị xóa sau xác nhận.</w:t>
            </w:r>
          </w:p>
        </w:tc>
      </w:tr>
    </w:tbl>
    <w:p w14:paraId="6DE76A05">
      <w:pPr>
        <w:rPr>
          <w:rFonts w:hint="default" w:ascii="Times New Roman" w:hAnsi="Times New Roman" w:cs="Times New Roman"/>
          <w:color w:val="auto"/>
        </w:rPr>
      </w:pPr>
    </w:p>
    <w:p w14:paraId="340DD614">
      <w:pPr>
        <w:pStyle w:val="3"/>
        <w:spacing w:before="160" w:after="120"/>
        <w:rPr>
          <w:rFonts w:hint="default" w:ascii="Times New Roman" w:hAnsi="Times New Roman" w:cs="Times New Roman"/>
          <w:color w:val="auto"/>
        </w:rPr>
      </w:pPr>
      <w:bookmarkStart w:id="59" w:name="_Toc31394"/>
      <w:r>
        <w:rPr>
          <w:rFonts w:hint="default" w:ascii="Times New Roman" w:hAnsi="Times New Roman" w:cs="Times New Roman"/>
          <w:color w:val="auto"/>
        </w:rPr>
        <w:t>3.3. Luồng xử lý tin nhắn</w:t>
      </w:r>
      <w:bookmarkEnd w:id="59"/>
    </w:p>
    <w:p w14:paraId="3D6D5DF5">
      <w:pPr>
        <w:pStyle w:val="29"/>
        <w:spacing w:after="120" w:line="312" w:lineRule="auto"/>
        <w:rPr>
          <w:rFonts w:hint="default" w:ascii="Times New Roman" w:hAnsi="Times New Roman" w:cs="Times New Roman"/>
          <w:color w:val="auto"/>
        </w:rPr>
      </w:pPr>
      <w:r>
        <w:rPr>
          <w:rFonts w:hint="default" w:ascii="Times New Roman" w:hAnsi="Times New Roman" w:cs="Times New Roman"/>
          <w:color w:val="auto"/>
        </w:rPr>
        <w:t>Người dùng nhập nội dung và bấm gửi.</w:t>
      </w:r>
    </w:p>
    <w:p w14:paraId="56413DCB">
      <w:pPr>
        <w:pStyle w:val="29"/>
        <w:spacing w:after="120" w:line="312" w:lineRule="auto"/>
        <w:rPr>
          <w:rFonts w:hint="default" w:ascii="Times New Roman" w:hAnsi="Times New Roman" w:cs="Times New Roman"/>
          <w:color w:val="auto"/>
        </w:rPr>
      </w:pPr>
      <w:r>
        <w:rPr>
          <w:rFonts w:hint="default" w:ascii="Times New Roman" w:hAnsi="Times New Roman" w:cs="Times New Roman"/>
          <w:color w:val="auto"/>
        </w:rPr>
        <w:t>Client hiển thị ngay bản tin local để giảm cảm giác trễ.</w:t>
      </w:r>
    </w:p>
    <w:p w14:paraId="3486F7E0">
      <w:pPr>
        <w:pStyle w:val="29"/>
        <w:spacing w:after="120" w:line="312" w:lineRule="auto"/>
        <w:rPr>
          <w:rFonts w:hint="default" w:ascii="Times New Roman" w:hAnsi="Times New Roman" w:cs="Times New Roman"/>
          <w:color w:val="auto"/>
        </w:rPr>
      </w:pPr>
      <w:r>
        <w:rPr>
          <w:rFonts w:hint="default" w:ascii="Times New Roman" w:hAnsi="Times New Roman" w:cs="Times New Roman"/>
          <w:color w:val="auto"/>
        </w:rPr>
        <w:t>API kiểm tra token và lưu tin nhắn vào bảng messages.</w:t>
      </w:r>
    </w:p>
    <w:p w14:paraId="12C1A5CB">
      <w:pPr>
        <w:pStyle w:val="29"/>
        <w:spacing w:after="120" w:line="312" w:lineRule="auto"/>
        <w:rPr>
          <w:rFonts w:hint="default" w:ascii="Times New Roman" w:hAnsi="Times New Roman" w:cs="Times New Roman"/>
          <w:color w:val="auto"/>
        </w:rPr>
      </w:pPr>
      <w:r>
        <w:rPr>
          <w:rFonts w:hint="default" w:ascii="Times New Roman" w:hAnsi="Times New Roman" w:cs="Times New Roman"/>
          <w:color w:val="auto"/>
        </w:rPr>
        <w:t>Supabase Realtime phát sự kiện INSERT cho các thành viên phòng.</w:t>
      </w:r>
    </w:p>
    <w:p w14:paraId="5E1C6323">
      <w:pPr>
        <w:pStyle w:val="29"/>
        <w:spacing w:after="120" w:line="312" w:lineRule="auto"/>
        <w:rPr>
          <w:rFonts w:hint="default" w:ascii="Times New Roman" w:hAnsi="Times New Roman" w:cs="Times New Roman"/>
          <w:color w:val="auto"/>
        </w:rPr>
      </w:pPr>
      <w:r>
        <w:rPr>
          <w:rFonts w:hint="default" w:ascii="Times New Roman" w:hAnsi="Times New Roman" w:cs="Times New Roman"/>
          <w:color w:val="auto"/>
        </w:rPr>
        <w:t>Client thay bản tin local bằng bản tin từ server và cập nhật thời gian phòng.</w:t>
      </w:r>
    </w:p>
    <w:p w14:paraId="57CC5788">
      <w:pPr>
        <w:pStyle w:val="3"/>
        <w:spacing w:before="160" w:after="120"/>
        <w:rPr>
          <w:rFonts w:hint="default" w:ascii="Times New Roman" w:hAnsi="Times New Roman" w:cs="Times New Roman"/>
          <w:color w:val="auto"/>
        </w:rPr>
      </w:pPr>
      <w:bookmarkStart w:id="60" w:name="_Toc17278"/>
      <w:r>
        <w:rPr>
          <w:rFonts w:hint="default" w:ascii="Times New Roman" w:hAnsi="Times New Roman" w:cs="Times New Roman"/>
          <w:color w:val="auto"/>
        </w:rPr>
        <w:t>3.4. Luồng xử lý video call</w:t>
      </w:r>
      <w:bookmarkEnd w:id="60"/>
    </w:p>
    <w:p w14:paraId="206BA372">
      <w:pPr>
        <w:spacing w:after="120" w:line="312" w:lineRule="auto"/>
        <w:ind w:firstLine="425"/>
        <w:rPr>
          <w:rFonts w:hint="default" w:ascii="Times New Roman" w:hAnsi="Times New Roman" w:cs="Times New Roman"/>
          <w:color w:val="auto"/>
        </w:rPr>
      </w:pPr>
      <w:r>
        <w:rPr>
          <w:rFonts w:hint="default" w:ascii="Times New Roman" w:hAnsi="Times New Roman" w:cs="Times New Roman"/>
          <w:b w:val="0"/>
          <w:i w:val="0"/>
          <w:color w:val="auto"/>
        </w:rPr>
        <w:t>Video call sử dụng WebRTC cho luồng media và Supabase Broadcast cho signaling. Khi người gọi bắt đầu, hệ thống tạo bản ghi call trong messages, phát tín hiệu invite, sau đó các bên trao đổi offer, answer và ICE candidate. Nếu kết nối trực tiếp thất bại, hệ thống hỗ trợ cấu hình TURN để relay media.</w:t>
      </w:r>
    </w:p>
    <w:p w14:paraId="6AEE15AC">
      <w:pPr>
        <w:rPr>
          <w:rFonts w:hint="default" w:ascii="Times New Roman" w:hAnsi="Times New Roman" w:cs="Times New Roman"/>
          <w:color w:val="auto"/>
        </w:rPr>
      </w:pPr>
      <w:r>
        <w:rPr>
          <w:rFonts w:hint="default" w:ascii="Times New Roman" w:hAnsi="Times New Roman" w:cs="Times New Roman"/>
          <w:color w:val="auto"/>
        </w:rPr>
        <w:br w:type="page"/>
      </w:r>
    </w:p>
    <w:p w14:paraId="59B9D19E">
      <w:pPr>
        <w:pStyle w:val="2"/>
        <w:spacing w:before="160" w:after="120"/>
        <w:rPr>
          <w:rFonts w:hint="default" w:ascii="Times New Roman" w:hAnsi="Times New Roman" w:cs="Times New Roman"/>
          <w:color w:val="auto"/>
        </w:rPr>
      </w:pPr>
      <w:bookmarkStart w:id="61" w:name="_Toc22960"/>
      <w:r>
        <w:rPr>
          <w:rFonts w:hint="default" w:ascii="Times New Roman" w:hAnsi="Times New Roman" w:cs="Times New Roman"/>
          <w:color w:val="auto"/>
        </w:rPr>
        <w:t>4. KIẾN TRÚC VÀ CÔNG NGHỆ SỬ DỤNG</w:t>
      </w:r>
      <w:bookmarkEnd w:id="61"/>
    </w:p>
    <w:p w14:paraId="69D8EE44">
      <w:pPr>
        <w:pStyle w:val="3"/>
        <w:spacing w:before="160" w:after="120"/>
        <w:rPr>
          <w:rFonts w:hint="default" w:ascii="Times New Roman" w:hAnsi="Times New Roman" w:cs="Times New Roman"/>
          <w:color w:val="auto"/>
        </w:rPr>
      </w:pPr>
      <w:bookmarkStart w:id="62" w:name="_Toc29111"/>
      <w:r>
        <w:rPr>
          <w:rFonts w:hint="default" w:ascii="Times New Roman" w:hAnsi="Times New Roman" w:cs="Times New Roman"/>
          <w:color w:val="auto"/>
        </w:rPr>
        <w:t>4.1. Kiến trúc tổng thể</w:t>
      </w:r>
      <w:bookmarkEnd w:id="62"/>
    </w:p>
    <w:p w14:paraId="035FD277">
      <w:pPr>
        <w:spacing w:after="120" w:line="312" w:lineRule="auto"/>
        <w:ind w:firstLine="425"/>
        <w:rPr>
          <w:rFonts w:hint="default" w:ascii="Times New Roman" w:hAnsi="Times New Roman" w:cs="Times New Roman"/>
          <w:color w:val="auto"/>
        </w:rPr>
      </w:pPr>
      <w:r>
        <w:rPr>
          <w:rFonts w:hint="default" w:ascii="Times New Roman" w:hAnsi="Times New Roman" w:cs="Times New Roman"/>
          <w:b w:val="0"/>
          <w:i w:val="0"/>
          <w:color w:val="auto"/>
        </w:rPr>
        <w:t>Hệ thống áp dụng kiến trúc web client-server. Giao diện người dùng được xây dựng bằng Next.js/React. Các route backend nằm trong app/api của Next.js, đóng vai trò trung gian giữa client và Supabase. Supabase cung cấp xác thực, PostgreSQL, Storage và Realtime. Riêng cuộc gọi sử dụng WebRTC kết hợp STUN/TURN để truyền media.</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835"/>
        <w:gridCol w:w="3969"/>
      </w:tblGrid>
      <w:tr w14:paraId="5B00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8" w:type="dxa"/>
            <w:shd w:val="clear" w:color="auto" w:fill="D9EAD3"/>
          </w:tcPr>
          <w:p w14:paraId="3C7E06DF">
            <w:pPr>
              <w:spacing w:after="0" w:line="240" w:lineRule="auto"/>
              <w:rPr>
                <w:rFonts w:hint="default" w:ascii="Times New Roman" w:hAnsi="Times New Roman" w:cs="Times New Roman"/>
                <w:color w:val="auto"/>
              </w:rPr>
            </w:pPr>
            <w:r>
              <w:rPr>
                <w:rFonts w:hint="default" w:ascii="Times New Roman" w:hAnsi="Times New Roman" w:cs="Times New Roman"/>
                <w:b/>
                <w:color w:val="auto"/>
              </w:rPr>
              <w:t>Lớp</w:t>
            </w:r>
          </w:p>
        </w:tc>
        <w:tc>
          <w:tcPr>
            <w:tcW w:w="2835" w:type="dxa"/>
            <w:shd w:val="clear" w:color="auto" w:fill="D9EAD3"/>
          </w:tcPr>
          <w:p w14:paraId="595214BC">
            <w:pPr>
              <w:spacing w:after="0" w:line="240" w:lineRule="auto"/>
              <w:rPr>
                <w:rFonts w:hint="default" w:ascii="Times New Roman" w:hAnsi="Times New Roman" w:cs="Times New Roman"/>
                <w:color w:val="auto"/>
              </w:rPr>
            </w:pPr>
            <w:r>
              <w:rPr>
                <w:rFonts w:hint="default" w:ascii="Times New Roman" w:hAnsi="Times New Roman" w:cs="Times New Roman"/>
                <w:b/>
                <w:color w:val="auto"/>
              </w:rPr>
              <w:t>Công nghệ</w:t>
            </w:r>
          </w:p>
        </w:tc>
        <w:tc>
          <w:tcPr>
            <w:tcW w:w="3969" w:type="dxa"/>
            <w:shd w:val="clear" w:color="auto" w:fill="D9EAD3"/>
          </w:tcPr>
          <w:p w14:paraId="7557E8F3">
            <w:pPr>
              <w:spacing w:after="0" w:line="240" w:lineRule="auto"/>
              <w:rPr>
                <w:rFonts w:hint="default" w:ascii="Times New Roman" w:hAnsi="Times New Roman" w:cs="Times New Roman"/>
                <w:color w:val="auto"/>
              </w:rPr>
            </w:pPr>
            <w:r>
              <w:rPr>
                <w:rFonts w:hint="default" w:ascii="Times New Roman" w:hAnsi="Times New Roman" w:cs="Times New Roman"/>
                <w:b/>
                <w:color w:val="auto"/>
              </w:rPr>
              <w:t>Vai trò</w:t>
            </w:r>
          </w:p>
        </w:tc>
      </w:tr>
      <w:tr w14:paraId="0F92A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6AB2155">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Frontend</w:t>
            </w:r>
          </w:p>
        </w:tc>
        <w:tc>
          <w:tcPr>
            <w:tcW w:w="2835" w:type="dxa"/>
          </w:tcPr>
          <w:p w14:paraId="027E6F61">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Next.js 15, React 19, CSS thuần, lucide-react</w:t>
            </w:r>
          </w:p>
        </w:tc>
        <w:tc>
          <w:tcPr>
            <w:tcW w:w="3969" w:type="dxa"/>
          </w:tcPr>
          <w:p w14:paraId="0D59B4E8">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Hiển thị giao diện, xử lý tương tác.</w:t>
            </w:r>
          </w:p>
        </w:tc>
      </w:tr>
      <w:tr w14:paraId="596C0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0A314DC">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Backend</w:t>
            </w:r>
          </w:p>
        </w:tc>
        <w:tc>
          <w:tcPr>
            <w:tcW w:w="2835" w:type="dxa"/>
          </w:tcPr>
          <w:p w14:paraId="16BC6455">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Next.js API Routes</w:t>
            </w:r>
          </w:p>
        </w:tc>
        <w:tc>
          <w:tcPr>
            <w:tcW w:w="3969" w:type="dxa"/>
          </w:tcPr>
          <w:p w14:paraId="19B1B4C0">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Xác thực request, thao tác dữ liệu nghiệp vụ.</w:t>
            </w:r>
          </w:p>
        </w:tc>
      </w:tr>
      <w:tr w14:paraId="4D366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25D352C">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Database</w:t>
            </w:r>
          </w:p>
        </w:tc>
        <w:tc>
          <w:tcPr>
            <w:tcW w:w="2835" w:type="dxa"/>
          </w:tcPr>
          <w:p w14:paraId="646FFF3E">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PostgreSQL trên Supabase</w:t>
            </w:r>
          </w:p>
        </w:tc>
        <w:tc>
          <w:tcPr>
            <w:tcW w:w="3969" w:type="dxa"/>
          </w:tcPr>
          <w:p w14:paraId="50955CA3">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Lưu hồ sơ, phòng, thành viên, tin nhắn.</w:t>
            </w:r>
          </w:p>
        </w:tc>
      </w:tr>
      <w:tr w14:paraId="4130F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7EB6195">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Realtime</w:t>
            </w:r>
          </w:p>
        </w:tc>
        <w:tc>
          <w:tcPr>
            <w:tcW w:w="2835" w:type="dxa"/>
          </w:tcPr>
          <w:p w14:paraId="6E54762F">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Supabase Realtime</w:t>
            </w:r>
          </w:p>
        </w:tc>
        <w:tc>
          <w:tcPr>
            <w:tcW w:w="3969" w:type="dxa"/>
          </w:tcPr>
          <w:p w14:paraId="1318CE0F">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Đồng bộ tin nhắn, phòng, yêu cầu thành viên.</w:t>
            </w:r>
          </w:p>
        </w:tc>
      </w:tr>
      <w:tr w14:paraId="4BE0A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2E6F527">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Media</w:t>
            </w:r>
          </w:p>
        </w:tc>
        <w:tc>
          <w:tcPr>
            <w:tcW w:w="2835" w:type="dxa"/>
          </w:tcPr>
          <w:p w14:paraId="2D0EF2FA">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Supabase Storage, MediaRecorder, WebRTC</w:t>
            </w:r>
          </w:p>
        </w:tc>
        <w:tc>
          <w:tcPr>
            <w:tcW w:w="3969" w:type="dxa"/>
          </w:tcPr>
          <w:p w14:paraId="09B43F37">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Ảnh, audio, video call.</w:t>
            </w:r>
          </w:p>
        </w:tc>
      </w:tr>
      <w:tr w14:paraId="30227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7BCCA0E">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Deploy</w:t>
            </w:r>
          </w:p>
        </w:tc>
        <w:tc>
          <w:tcPr>
            <w:tcW w:w="2835" w:type="dxa"/>
          </w:tcPr>
          <w:p w14:paraId="3AB3B27C">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 xml:space="preserve">Vercel + Supabase </w:t>
            </w:r>
          </w:p>
        </w:tc>
        <w:tc>
          <w:tcPr>
            <w:tcW w:w="3969" w:type="dxa"/>
          </w:tcPr>
          <w:p w14:paraId="31AA6553">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Triển khai internet chi phí thấp.</w:t>
            </w:r>
          </w:p>
        </w:tc>
      </w:tr>
    </w:tbl>
    <w:p w14:paraId="03D7E154">
      <w:pPr>
        <w:rPr>
          <w:rFonts w:hint="default" w:ascii="Times New Roman" w:hAnsi="Times New Roman" w:cs="Times New Roman"/>
          <w:color w:val="auto"/>
        </w:rPr>
      </w:pPr>
    </w:p>
    <w:p w14:paraId="031F6E0A">
      <w:pPr>
        <w:pStyle w:val="3"/>
        <w:spacing w:before="160" w:after="120"/>
        <w:rPr>
          <w:rFonts w:hint="default" w:ascii="Times New Roman" w:hAnsi="Times New Roman" w:cs="Times New Roman"/>
          <w:color w:val="auto"/>
        </w:rPr>
      </w:pPr>
      <w:bookmarkStart w:id="63" w:name="_Toc21246"/>
      <w:r>
        <w:rPr>
          <w:rFonts w:hint="default" w:ascii="Times New Roman" w:hAnsi="Times New Roman" w:cs="Times New Roman"/>
          <w:color w:val="auto"/>
        </w:rPr>
        <w:t>4.2. Lý do lựa chọn công nghệ</w:t>
      </w:r>
      <w:bookmarkEnd w:id="63"/>
    </w:p>
    <w:p w14:paraId="710C66F6">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Next.js giúp gộp frontend và backend trong một repo, thuận lợi cho sinh viên triển khai.</w:t>
      </w:r>
    </w:p>
    <w:p w14:paraId="6BF3481B">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Supabase cung cấp Auth, PostgreSQL, Storage và Realtime trong cùng hệ sinh thái.</w:t>
      </w:r>
    </w:p>
    <w:p w14:paraId="202A8534">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WebRTC là chuẩn trình duyệt cho truyền media thời gian thực.</w:t>
      </w:r>
    </w:p>
    <w:p w14:paraId="7BB86C95">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Vercel phù hợp với quy trình CI/CD đơn giản từ GitHub.</w:t>
      </w:r>
    </w:p>
    <w:p w14:paraId="5831C85D">
      <w:pPr>
        <w:pStyle w:val="3"/>
        <w:spacing w:before="160" w:after="120"/>
        <w:rPr>
          <w:rFonts w:hint="default" w:ascii="Times New Roman" w:hAnsi="Times New Roman" w:cs="Times New Roman"/>
          <w:color w:val="auto"/>
        </w:rPr>
      </w:pPr>
      <w:bookmarkStart w:id="64" w:name="_Toc18314"/>
      <w:r>
        <w:rPr>
          <w:rFonts w:hint="default" w:ascii="Times New Roman" w:hAnsi="Times New Roman" w:cs="Times New Roman"/>
          <w:color w:val="auto"/>
        </w:rPr>
        <w:t>4.3. Sơ đồ kiến trúc logic</w:t>
      </w:r>
      <w:bookmarkEnd w:id="64"/>
    </w:p>
    <w:p w14:paraId="02940635">
      <w:pPr>
        <w:spacing w:after="120" w:line="312" w:lineRule="auto"/>
        <w:rPr>
          <w:rFonts w:hint="default" w:ascii="Times New Roman" w:hAnsi="Times New Roman" w:cs="Times New Roman"/>
          <w:color w:val="auto"/>
        </w:rPr>
      </w:pPr>
      <w:r>
        <w:rPr>
          <w:rFonts w:hint="default" w:ascii="Times New Roman" w:hAnsi="Times New Roman" w:cs="Times New Roman"/>
          <w:b w:val="0"/>
          <w:i w:val="0"/>
          <w:color w:val="auto"/>
        </w:rPr>
        <w:t>Người dùng -&gt; Giao diện React -&gt; API Routes Next.js -&gt; Supabase Auth/PostgreSQL/Storage</w:t>
      </w:r>
      <w:r>
        <w:rPr>
          <w:rFonts w:hint="default" w:ascii="Times New Roman" w:hAnsi="Times New Roman" w:cs="Times New Roman"/>
          <w:b w:val="0"/>
          <w:i w:val="0"/>
          <w:color w:val="auto"/>
        </w:rPr>
        <w:br w:type="textWrapping"/>
      </w:r>
      <w:r>
        <w:rPr>
          <w:rFonts w:hint="default" w:ascii="Times New Roman" w:hAnsi="Times New Roman" w:cs="Times New Roman"/>
          <w:b w:val="0"/>
          <w:i w:val="0"/>
          <w:color w:val="auto"/>
        </w:rPr>
        <w:t>Người dùng A &lt;-&gt; Supabase Broadcast (signaling) &lt;-&gt; Người dùng B</w:t>
      </w:r>
      <w:r>
        <w:rPr>
          <w:rFonts w:hint="default" w:ascii="Times New Roman" w:hAnsi="Times New Roman" w:cs="Times New Roman"/>
          <w:b w:val="0"/>
          <w:i w:val="0"/>
          <w:color w:val="auto"/>
        </w:rPr>
        <w:br w:type="textWrapping"/>
      </w:r>
      <w:r>
        <w:rPr>
          <w:rFonts w:hint="default" w:ascii="Times New Roman" w:hAnsi="Times New Roman" w:cs="Times New Roman"/>
          <w:b w:val="0"/>
          <w:i w:val="0"/>
          <w:color w:val="auto"/>
        </w:rPr>
        <w:t>Người dùng A &lt;-&gt; WebRTC + STUN/TURN &lt;-&gt; Người dùng B</w:t>
      </w:r>
    </w:p>
    <w:p w14:paraId="401E5E49">
      <w:pPr>
        <w:rPr>
          <w:rFonts w:hint="default" w:ascii="Times New Roman" w:hAnsi="Times New Roman" w:cs="Times New Roman"/>
          <w:color w:val="auto"/>
        </w:rPr>
      </w:pPr>
      <w:r>
        <w:rPr>
          <w:rFonts w:hint="default" w:ascii="Times New Roman" w:hAnsi="Times New Roman" w:cs="Times New Roman"/>
          <w:color w:val="auto"/>
        </w:rPr>
        <w:br w:type="page"/>
      </w:r>
    </w:p>
    <w:p w14:paraId="704929FF">
      <w:pPr>
        <w:pStyle w:val="2"/>
        <w:spacing w:before="160" w:after="120"/>
        <w:rPr>
          <w:rFonts w:hint="default" w:ascii="Times New Roman" w:hAnsi="Times New Roman" w:cs="Times New Roman"/>
          <w:color w:val="auto"/>
        </w:rPr>
      </w:pPr>
      <w:bookmarkStart w:id="65" w:name="_Toc9074"/>
      <w:r>
        <w:rPr>
          <w:rFonts w:hint="default" w:ascii="Times New Roman" w:hAnsi="Times New Roman" w:cs="Times New Roman"/>
          <w:color w:val="auto"/>
        </w:rPr>
        <w:t>5. THIẾT KẾ CƠ SỞ DỮ LIỆU</w:t>
      </w:r>
      <w:bookmarkEnd w:id="65"/>
    </w:p>
    <w:p w14:paraId="58239221">
      <w:pPr>
        <w:pStyle w:val="3"/>
        <w:spacing w:before="160" w:after="120"/>
        <w:rPr>
          <w:rFonts w:hint="default" w:ascii="Times New Roman" w:hAnsi="Times New Roman" w:cs="Times New Roman"/>
          <w:color w:val="auto"/>
        </w:rPr>
      </w:pPr>
      <w:bookmarkStart w:id="66" w:name="_Toc6913"/>
      <w:r>
        <w:rPr>
          <w:rFonts w:hint="default" w:ascii="Times New Roman" w:hAnsi="Times New Roman" w:cs="Times New Roman"/>
          <w:color w:val="auto"/>
        </w:rPr>
        <w:t>5.1. Các bảng chính</w:t>
      </w:r>
      <w:bookmarkEnd w:id="6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72F59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8" w:type="dxa"/>
            <w:shd w:val="clear" w:color="auto" w:fill="D9EAD3"/>
          </w:tcPr>
          <w:p w14:paraId="2844DCD6">
            <w:pPr>
              <w:spacing w:after="0" w:line="240" w:lineRule="auto"/>
              <w:rPr>
                <w:rFonts w:hint="default" w:ascii="Times New Roman" w:hAnsi="Times New Roman" w:cs="Times New Roman"/>
                <w:color w:val="auto"/>
              </w:rPr>
            </w:pPr>
            <w:r>
              <w:rPr>
                <w:rFonts w:hint="default" w:ascii="Times New Roman" w:hAnsi="Times New Roman" w:cs="Times New Roman"/>
                <w:b/>
                <w:color w:val="auto"/>
              </w:rPr>
              <w:t>Bảng</w:t>
            </w:r>
          </w:p>
        </w:tc>
        <w:tc>
          <w:tcPr>
            <w:tcW w:w="6803" w:type="dxa"/>
            <w:shd w:val="clear" w:color="auto" w:fill="D9EAD3"/>
          </w:tcPr>
          <w:p w14:paraId="5D7CEEB5">
            <w:pPr>
              <w:spacing w:after="0" w:line="240" w:lineRule="auto"/>
              <w:rPr>
                <w:rFonts w:hint="default" w:ascii="Times New Roman" w:hAnsi="Times New Roman" w:cs="Times New Roman"/>
                <w:color w:val="auto"/>
              </w:rPr>
            </w:pPr>
            <w:r>
              <w:rPr>
                <w:rFonts w:hint="default" w:ascii="Times New Roman" w:hAnsi="Times New Roman" w:cs="Times New Roman"/>
                <w:b/>
                <w:color w:val="auto"/>
              </w:rPr>
              <w:t>Chức năng</w:t>
            </w:r>
          </w:p>
        </w:tc>
      </w:tr>
      <w:tr w14:paraId="7BD47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5111E49">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profiles</w:t>
            </w:r>
          </w:p>
        </w:tc>
        <w:tc>
          <w:tcPr>
            <w:tcW w:w="6803" w:type="dxa"/>
          </w:tcPr>
          <w:p w14:paraId="5B14381E">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Thông tin người dùng: email, tên hiển thị, avatar, trạng thái.</w:t>
            </w:r>
          </w:p>
        </w:tc>
      </w:tr>
      <w:tr w14:paraId="67CDA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E14FEC7">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rooms</w:t>
            </w:r>
          </w:p>
        </w:tc>
        <w:tc>
          <w:tcPr>
            <w:tcW w:w="6803" w:type="dxa"/>
          </w:tcPr>
          <w:p w14:paraId="4909EA4B">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Thông tin phòng chat: loại phòng, tên, người tạo.</w:t>
            </w:r>
          </w:p>
        </w:tc>
      </w:tr>
      <w:tr w14:paraId="698DA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61AA6B9">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room_members</w:t>
            </w:r>
          </w:p>
        </w:tc>
        <w:tc>
          <w:tcPr>
            <w:tcW w:w="6803" w:type="dxa"/>
          </w:tcPr>
          <w:p w14:paraId="6CCFE4CF">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Quan hệ nhiều-nhiều giữa người dùng và phòng.</w:t>
            </w:r>
          </w:p>
        </w:tc>
      </w:tr>
      <w:tr w14:paraId="0691E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7B2DDEE">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messages</w:t>
            </w:r>
          </w:p>
        </w:tc>
        <w:tc>
          <w:tcPr>
            <w:tcW w:w="6803" w:type="dxa"/>
          </w:tcPr>
          <w:p w14:paraId="08ACB42D">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Tin nhắn text, image, audio, call; trạng thái gỡ/sửa/cuộc gọi.</w:t>
            </w:r>
          </w:p>
        </w:tc>
      </w:tr>
      <w:tr w14:paraId="3503A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2DCB9F1">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message_hides</w:t>
            </w:r>
          </w:p>
        </w:tc>
        <w:tc>
          <w:tcPr>
            <w:tcW w:w="6803" w:type="dxa"/>
          </w:tcPr>
          <w:p w14:paraId="7B6D12FB">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Danh sách tin nhắn bị ẩn riêng theo người dùng.</w:t>
            </w:r>
          </w:p>
        </w:tc>
      </w:tr>
      <w:tr w14:paraId="64DB4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BB8F783">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member_requests</w:t>
            </w:r>
          </w:p>
        </w:tc>
        <w:tc>
          <w:tcPr>
            <w:tcW w:w="6803" w:type="dxa"/>
          </w:tcPr>
          <w:p w14:paraId="7920CD2D">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Yêu cầu thêm thành viên chờ admin duyệt.</w:t>
            </w:r>
          </w:p>
        </w:tc>
      </w:tr>
    </w:tbl>
    <w:p w14:paraId="58508B72">
      <w:pPr>
        <w:rPr>
          <w:rFonts w:hint="default" w:ascii="Times New Roman" w:hAnsi="Times New Roman" w:cs="Times New Roman"/>
          <w:color w:val="auto"/>
        </w:rPr>
      </w:pPr>
    </w:p>
    <w:p w14:paraId="0986D2C4">
      <w:pPr>
        <w:pStyle w:val="3"/>
        <w:spacing w:before="160" w:after="120"/>
        <w:rPr>
          <w:rFonts w:hint="default" w:ascii="Times New Roman" w:hAnsi="Times New Roman" w:cs="Times New Roman"/>
          <w:color w:val="auto"/>
        </w:rPr>
      </w:pPr>
      <w:bookmarkStart w:id="67" w:name="_Toc10925"/>
      <w:r>
        <w:rPr>
          <w:rFonts w:hint="default" w:ascii="Times New Roman" w:hAnsi="Times New Roman" w:cs="Times New Roman"/>
          <w:color w:val="auto"/>
        </w:rPr>
        <w:t>5.2. Quan hệ dữ liệu</w:t>
      </w:r>
      <w:bookmarkEnd w:id="67"/>
    </w:p>
    <w:p w14:paraId="38D3C1DB">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profiles 1-N rooms thông qua created_by.</w:t>
      </w:r>
    </w:p>
    <w:p w14:paraId="3F4B180F">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profiles N-N rooms thông qua room_members.</w:t>
      </w:r>
    </w:p>
    <w:p w14:paraId="438BB660">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rooms 1-N messages.</w:t>
      </w:r>
    </w:p>
    <w:p w14:paraId="328617BC">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messages N-N profiles thông qua message_hides.</w:t>
      </w:r>
    </w:p>
    <w:p w14:paraId="66ABB0A1">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member_requests liên kết requester, target và room.</w:t>
      </w:r>
    </w:p>
    <w:p w14:paraId="5D52DC77">
      <w:pPr>
        <w:pStyle w:val="3"/>
        <w:spacing w:before="160" w:after="120"/>
        <w:rPr>
          <w:rFonts w:hint="default" w:ascii="Times New Roman" w:hAnsi="Times New Roman" w:cs="Times New Roman"/>
          <w:color w:val="auto"/>
        </w:rPr>
      </w:pPr>
      <w:bookmarkStart w:id="68" w:name="_Toc4113"/>
      <w:r>
        <w:rPr>
          <w:rFonts w:hint="default" w:ascii="Times New Roman" w:hAnsi="Times New Roman" w:cs="Times New Roman"/>
          <w:color w:val="auto"/>
        </w:rPr>
        <w:t>5.3. Bảo mật dữ liệu</w:t>
      </w:r>
      <w:bookmarkEnd w:id="68"/>
    </w:p>
    <w:p w14:paraId="622F16E6">
      <w:pPr>
        <w:spacing w:after="120" w:line="312" w:lineRule="auto"/>
        <w:ind w:firstLine="425"/>
        <w:rPr>
          <w:rFonts w:hint="default" w:ascii="Times New Roman" w:hAnsi="Times New Roman" w:cs="Times New Roman"/>
          <w:color w:val="auto"/>
        </w:rPr>
      </w:pPr>
      <w:r>
        <w:rPr>
          <w:rFonts w:hint="default" w:ascii="Times New Roman" w:hAnsi="Times New Roman" w:cs="Times New Roman"/>
          <w:b w:val="0"/>
          <w:i w:val="0"/>
          <w:color w:val="auto"/>
        </w:rPr>
        <w:t>Dự án bật Row Level Security cho toàn bộ bảng nghiệp vụ. Chính sách RLS kiểm soát ai được đọc phòng, ai được gửi tin nhắn, ai được xóa thành viên hoặc duyệt yêu cầu. Với kênh thông báo, chỉ admin có thể gửi tin; với tin nhắn, người gửi chỉ được sửa hoặc gỡ tin của chính mình; với xóa phòng và xóa toàn bộ tin nhắn, hệ thống chỉ cho phép admin thực hiện.</w:t>
      </w:r>
    </w:p>
    <w:p w14:paraId="2B7539ED">
      <w:pPr>
        <w:pStyle w:val="3"/>
        <w:spacing w:before="160" w:after="120"/>
        <w:rPr>
          <w:rFonts w:hint="default" w:ascii="Times New Roman" w:hAnsi="Times New Roman" w:cs="Times New Roman"/>
          <w:color w:val="auto"/>
        </w:rPr>
      </w:pPr>
      <w:bookmarkStart w:id="69" w:name="_Toc31829"/>
      <w:r>
        <w:rPr>
          <w:rFonts w:hint="default" w:ascii="Times New Roman" w:hAnsi="Times New Roman" w:cs="Times New Roman"/>
          <w:color w:val="auto"/>
        </w:rPr>
        <w:t>5.4. Chỉ mục và trigger</w:t>
      </w:r>
      <w:bookmarkEnd w:id="69"/>
    </w:p>
    <w:p w14:paraId="6230BEF8">
      <w:pPr>
        <w:spacing w:after="120" w:line="312" w:lineRule="auto"/>
        <w:ind w:firstLine="425"/>
        <w:rPr>
          <w:rFonts w:hint="default" w:ascii="Times New Roman" w:hAnsi="Times New Roman" w:cs="Times New Roman"/>
          <w:color w:val="auto"/>
        </w:rPr>
      </w:pPr>
      <w:r>
        <w:rPr>
          <w:rFonts w:hint="default" w:ascii="Times New Roman" w:hAnsi="Times New Roman" w:cs="Times New Roman"/>
          <w:b w:val="0"/>
          <w:i w:val="0"/>
          <w:color w:val="auto"/>
        </w:rPr>
        <w:t>Các chỉ mục được tạo trên room_members.user_id, room_members.room_id, messages(room_id, created_at), member_requests(room_id, status, created_at) và chỉ mục tìm kiếm profile. Trigger tự cập nhật updated_at của rooms khi có tin nhắn mới, giúp danh sách hội thoại sắp xếp theo hoạt động gần nhất.</w:t>
      </w:r>
    </w:p>
    <w:p w14:paraId="528D5603">
      <w:pPr>
        <w:rPr>
          <w:rFonts w:hint="default" w:ascii="Times New Roman" w:hAnsi="Times New Roman" w:cs="Times New Roman"/>
          <w:color w:val="auto"/>
        </w:rPr>
      </w:pPr>
      <w:r>
        <w:rPr>
          <w:rFonts w:hint="default" w:ascii="Times New Roman" w:hAnsi="Times New Roman" w:cs="Times New Roman"/>
          <w:color w:val="auto"/>
        </w:rPr>
        <w:br w:type="page"/>
      </w:r>
    </w:p>
    <w:p w14:paraId="09B57BC2">
      <w:pPr>
        <w:pStyle w:val="2"/>
        <w:spacing w:before="160" w:after="120"/>
        <w:rPr>
          <w:rFonts w:hint="default" w:ascii="Times New Roman" w:hAnsi="Times New Roman" w:cs="Times New Roman"/>
          <w:color w:val="auto"/>
        </w:rPr>
      </w:pPr>
      <w:bookmarkStart w:id="70" w:name="_Toc5418"/>
      <w:r>
        <w:rPr>
          <w:rFonts w:hint="default" w:ascii="Times New Roman" w:hAnsi="Times New Roman" w:cs="Times New Roman"/>
          <w:color w:val="auto"/>
        </w:rPr>
        <w:t>6. THIẾT KẾ GIAO DIỆN VÀ CHỨC NĂNG</w:t>
      </w:r>
      <w:bookmarkEnd w:id="70"/>
    </w:p>
    <w:p w14:paraId="0EADE580">
      <w:pPr>
        <w:pStyle w:val="3"/>
        <w:spacing w:before="160" w:after="120"/>
        <w:rPr>
          <w:rFonts w:hint="default" w:ascii="Times New Roman" w:hAnsi="Times New Roman" w:cs="Times New Roman"/>
          <w:color w:val="auto"/>
        </w:rPr>
      </w:pPr>
      <w:bookmarkStart w:id="71" w:name="_Toc22781"/>
      <w:r>
        <w:rPr>
          <w:rFonts w:hint="default" w:ascii="Times New Roman" w:hAnsi="Times New Roman" w:cs="Times New Roman"/>
          <w:color w:val="auto"/>
        </w:rPr>
        <w:t>6.1. Nguyên tắc giao diện</w:t>
      </w:r>
      <w:bookmarkEnd w:id="71"/>
    </w:p>
    <w:p w14:paraId="5B4DC9E3">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Giao diện tối giản, ưu tiên khả năng quét nhanh thông tin.</w:t>
      </w:r>
    </w:p>
    <w:p w14:paraId="67EF0E29">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Danh sách phòng chat và khung tin nhắn có thanh cuộn riêng.</w:t>
      </w:r>
    </w:p>
    <w:p w14:paraId="4108F862">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Mobile hiển thị một màn hình chính để tránh thao tác rườm rà.</w:t>
      </w:r>
    </w:p>
    <w:p w14:paraId="492489F8">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Các thao tác nguy hiểm như xóa dữ liệu đều có bước xác nhận.</w:t>
      </w:r>
    </w:p>
    <w:p w14:paraId="05152F7E">
      <w:pPr>
        <w:pStyle w:val="3"/>
        <w:spacing w:before="160" w:after="120"/>
        <w:rPr>
          <w:rFonts w:hint="default" w:ascii="Times New Roman" w:hAnsi="Times New Roman" w:cs="Times New Roman"/>
          <w:color w:val="auto"/>
        </w:rPr>
      </w:pPr>
      <w:bookmarkStart w:id="72" w:name="_Toc11524"/>
      <w:r>
        <w:rPr>
          <w:rFonts w:hint="default" w:ascii="Times New Roman" w:hAnsi="Times New Roman" w:cs="Times New Roman"/>
          <w:color w:val="auto"/>
        </w:rPr>
        <w:t>6.2. Danh sách chức năng hiện có</w:t>
      </w:r>
      <w:bookmarkEnd w:id="72"/>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57A77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9EAD3"/>
          </w:tcPr>
          <w:p w14:paraId="427AB20A">
            <w:pPr>
              <w:spacing w:after="0" w:line="240" w:lineRule="auto"/>
              <w:rPr>
                <w:rFonts w:hint="default" w:ascii="Times New Roman" w:hAnsi="Times New Roman" w:cs="Times New Roman"/>
                <w:color w:val="auto"/>
              </w:rPr>
            </w:pPr>
            <w:r>
              <w:rPr>
                <w:rFonts w:hint="default" w:ascii="Times New Roman" w:hAnsi="Times New Roman" w:cs="Times New Roman"/>
                <w:b/>
                <w:color w:val="auto"/>
              </w:rPr>
              <w:t>Nhóm chức năng</w:t>
            </w:r>
          </w:p>
        </w:tc>
        <w:tc>
          <w:tcPr>
            <w:tcW w:w="6803" w:type="dxa"/>
            <w:shd w:val="clear" w:color="auto" w:fill="D9EAD3"/>
          </w:tcPr>
          <w:p w14:paraId="7698737D">
            <w:pPr>
              <w:spacing w:after="0" w:line="240" w:lineRule="auto"/>
              <w:rPr>
                <w:rFonts w:hint="default" w:ascii="Times New Roman" w:hAnsi="Times New Roman" w:cs="Times New Roman"/>
                <w:color w:val="auto"/>
              </w:rPr>
            </w:pPr>
            <w:r>
              <w:rPr>
                <w:rFonts w:hint="default" w:ascii="Times New Roman" w:hAnsi="Times New Roman" w:cs="Times New Roman"/>
                <w:b/>
                <w:color w:val="auto"/>
              </w:rPr>
              <w:t>Mô tả</w:t>
            </w:r>
          </w:p>
        </w:tc>
      </w:tr>
      <w:tr w14:paraId="70CB0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C44A513">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Tài khoản</w:t>
            </w:r>
          </w:p>
        </w:tc>
        <w:tc>
          <w:tcPr>
            <w:tcW w:w="6803" w:type="dxa"/>
          </w:tcPr>
          <w:p w14:paraId="46FF965C">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Đăng ký, đăng nhập, đổi tên hiển thị, trạng thái, avatar.</w:t>
            </w:r>
          </w:p>
        </w:tc>
      </w:tr>
      <w:tr w14:paraId="11F0C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F36E15C">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Phòng chat</w:t>
            </w:r>
          </w:p>
        </w:tc>
        <w:tc>
          <w:tcPr>
            <w:tcW w:w="6803" w:type="dxa"/>
          </w:tcPr>
          <w:p w14:paraId="15FAD82D">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Chat 1:1, nhóm, kênh; tìm kiếm hội thoại; quản lý thành viên.</w:t>
            </w:r>
          </w:p>
        </w:tc>
      </w:tr>
      <w:tr w14:paraId="2269A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7B00599">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Tin nhắn</w:t>
            </w:r>
          </w:p>
        </w:tc>
        <w:tc>
          <w:tcPr>
            <w:tcW w:w="6803" w:type="dxa"/>
          </w:tcPr>
          <w:p w14:paraId="7C62533F">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Text, ảnh, audio, sửa, gỡ với bản thân, gỡ với mọi người.</w:t>
            </w:r>
          </w:p>
        </w:tc>
      </w:tr>
      <w:tr w14:paraId="191E7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82499CC">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Realtime</w:t>
            </w:r>
          </w:p>
        </w:tc>
        <w:tc>
          <w:tcPr>
            <w:tcW w:w="6803" w:type="dxa"/>
          </w:tcPr>
          <w:p w14:paraId="572E28BE">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Tin nhắn mới, phòng mới, yêu cầu thành viên, call signal.</w:t>
            </w:r>
          </w:p>
        </w:tc>
      </w:tr>
      <w:tr w14:paraId="25564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C030836">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Cuộc gọi</w:t>
            </w:r>
          </w:p>
        </w:tc>
        <w:tc>
          <w:tcPr>
            <w:tcW w:w="6803" w:type="dxa"/>
          </w:tcPr>
          <w:p w14:paraId="13791861">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1:1, gọi nhóm, cuộc gọi nhỡ, bị từ chối, thời lượng.</w:t>
            </w:r>
          </w:p>
        </w:tc>
      </w:tr>
      <w:tr w14:paraId="351D8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BA9C090">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Quản trị</w:t>
            </w:r>
          </w:p>
        </w:tc>
        <w:tc>
          <w:tcPr>
            <w:tcW w:w="6803" w:type="dxa"/>
          </w:tcPr>
          <w:p w14:paraId="427AC1DE">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Duyệt yêu cầu, xóa thành viên, xóa phòng, xóa toàn bộ tin nhắn.</w:t>
            </w:r>
          </w:p>
        </w:tc>
      </w:tr>
    </w:tbl>
    <w:p w14:paraId="3E07D3FD">
      <w:pPr>
        <w:rPr>
          <w:rFonts w:hint="default" w:ascii="Times New Roman" w:hAnsi="Times New Roman" w:cs="Times New Roman"/>
          <w:color w:val="auto"/>
        </w:rPr>
      </w:pPr>
    </w:p>
    <w:p w14:paraId="7106E797">
      <w:pPr>
        <w:pStyle w:val="3"/>
        <w:spacing w:before="160" w:after="120"/>
        <w:rPr>
          <w:rFonts w:hint="default" w:ascii="Times New Roman" w:hAnsi="Times New Roman" w:cs="Times New Roman"/>
          <w:color w:val="auto"/>
        </w:rPr>
      </w:pPr>
      <w:bookmarkStart w:id="73" w:name="_Toc13086"/>
      <w:r>
        <w:rPr>
          <w:rFonts w:hint="default" w:ascii="Times New Roman" w:hAnsi="Times New Roman" w:cs="Times New Roman"/>
          <w:color w:val="auto"/>
        </w:rPr>
        <w:t>6.3. Một số quyết định UX</w:t>
      </w:r>
      <w:bookmarkEnd w:id="73"/>
    </w:p>
    <w:p w14:paraId="0897FC75">
      <w:pPr>
        <w:spacing w:after="120" w:line="312" w:lineRule="auto"/>
        <w:ind w:firstLine="425"/>
        <w:rPr>
          <w:rFonts w:hint="default" w:ascii="Times New Roman" w:hAnsi="Times New Roman" w:cs="Times New Roman"/>
          <w:color w:val="auto"/>
        </w:rPr>
      </w:pPr>
      <w:r>
        <w:rPr>
          <w:rFonts w:hint="default" w:ascii="Times New Roman" w:hAnsi="Times New Roman" w:cs="Times New Roman"/>
          <w:b w:val="0"/>
          <w:i w:val="0"/>
          <w:color w:val="auto"/>
        </w:rPr>
        <w:t>Người dùng có thể bấm trực tiếp vào bubble tin nhắn để mở menu thao tác; menu tự đổi hướng khi ở gần cuối danh sách để tránh bị composer che. Khi đổi phòng, khung tin nhắn có skeleton loading nhằm giảm cảm giác chờ. Lịch sử cuộc gọi được hiển thị như một dạng message để người dùng theo dõi xuyên suốt mạch hội thoại.</w:t>
      </w:r>
    </w:p>
    <w:p w14:paraId="41151198">
      <w:pPr>
        <w:rPr>
          <w:rFonts w:hint="default" w:ascii="Times New Roman" w:hAnsi="Times New Roman" w:cs="Times New Roman"/>
          <w:color w:val="auto"/>
        </w:rPr>
      </w:pPr>
      <w:r>
        <w:rPr>
          <w:rFonts w:hint="default" w:ascii="Times New Roman" w:hAnsi="Times New Roman" w:cs="Times New Roman"/>
          <w:color w:val="auto"/>
        </w:rPr>
        <w:br w:type="page"/>
      </w:r>
    </w:p>
    <w:p w14:paraId="77FF07DA">
      <w:pPr>
        <w:pStyle w:val="2"/>
        <w:spacing w:before="160" w:after="120"/>
        <w:rPr>
          <w:rFonts w:hint="default" w:ascii="Times New Roman" w:hAnsi="Times New Roman" w:cs="Times New Roman"/>
          <w:color w:val="auto"/>
        </w:rPr>
      </w:pPr>
      <w:bookmarkStart w:id="74" w:name="_Toc14387"/>
      <w:r>
        <w:rPr>
          <w:rFonts w:hint="default" w:ascii="Times New Roman" w:hAnsi="Times New Roman" w:cs="Times New Roman"/>
          <w:color w:val="auto"/>
        </w:rPr>
        <w:t>7. HIỆN THỰC HỆ THỐNG</w:t>
      </w:r>
      <w:bookmarkEnd w:id="74"/>
    </w:p>
    <w:p w14:paraId="14DEA23B">
      <w:pPr>
        <w:pStyle w:val="3"/>
        <w:spacing w:before="160" w:after="120"/>
        <w:rPr>
          <w:rFonts w:hint="default" w:ascii="Times New Roman" w:hAnsi="Times New Roman" w:cs="Times New Roman"/>
          <w:color w:val="auto"/>
        </w:rPr>
      </w:pPr>
      <w:bookmarkStart w:id="75" w:name="_Toc18679"/>
      <w:r>
        <w:rPr>
          <w:rFonts w:hint="default" w:ascii="Times New Roman" w:hAnsi="Times New Roman" w:cs="Times New Roman"/>
          <w:color w:val="auto"/>
        </w:rPr>
        <w:t>7.1. Cấu trúc mã nguồn</w:t>
      </w:r>
      <w:bookmarkEnd w:id="7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236"/>
      </w:tblGrid>
      <w:tr w14:paraId="5C25C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D9EAD3"/>
          </w:tcPr>
          <w:p w14:paraId="7D111A77">
            <w:pPr>
              <w:spacing w:after="0" w:line="240" w:lineRule="auto"/>
              <w:rPr>
                <w:rFonts w:hint="default" w:ascii="Times New Roman" w:hAnsi="Times New Roman" w:cs="Times New Roman"/>
                <w:color w:val="auto"/>
              </w:rPr>
            </w:pPr>
            <w:r>
              <w:rPr>
                <w:rFonts w:hint="default" w:ascii="Times New Roman" w:hAnsi="Times New Roman" w:cs="Times New Roman"/>
                <w:b/>
                <w:color w:val="auto"/>
              </w:rPr>
              <w:t>Thư mục/Tệp</w:t>
            </w:r>
          </w:p>
        </w:tc>
        <w:tc>
          <w:tcPr>
            <w:tcW w:w="6236" w:type="dxa"/>
            <w:shd w:val="clear" w:color="auto" w:fill="D9EAD3"/>
          </w:tcPr>
          <w:p w14:paraId="0416DE95">
            <w:pPr>
              <w:spacing w:after="0" w:line="240" w:lineRule="auto"/>
              <w:rPr>
                <w:rFonts w:hint="default" w:ascii="Times New Roman" w:hAnsi="Times New Roman" w:cs="Times New Roman"/>
                <w:color w:val="auto"/>
              </w:rPr>
            </w:pPr>
            <w:r>
              <w:rPr>
                <w:rFonts w:hint="default" w:ascii="Times New Roman" w:hAnsi="Times New Roman" w:cs="Times New Roman"/>
                <w:b/>
                <w:color w:val="auto"/>
              </w:rPr>
              <w:t>Vai trò</w:t>
            </w:r>
          </w:p>
        </w:tc>
      </w:tr>
      <w:tr w14:paraId="211D0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4C397F18">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app/</w:t>
            </w:r>
          </w:p>
        </w:tc>
        <w:tc>
          <w:tcPr>
            <w:tcW w:w="6236" w:type="dxa"/>
          </w:tcPr>
          <w:p w14:paraId="01994034">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Trang chính, CSS toàn cục, API route.</w:t>
            </w:r>
          </w:p>
        </w:tc>
      </w:tr>
      <w:tr w14:paraId="2D761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127D732E">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components/chat-shell.tsx</w:t>
            </w:r>
          </w:p>
        </w:tc>
        <w:tc>
          <w:tcPr>
            <w:tcW w:w="6236" w:type="dxa"/>
          </w:tcPr>
          <w:p w14:paraId="343AE43B">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Client component trung tâm của giao diện chat.</w:t>
            </w:r>
          </w:p>
        </w:tc>
      </w:tr>
      <w:tr w14:paraId="24DA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3A52986B">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lib/</w:t>
            </w:r>
          </w:p>
        </w:tc>
        <w:tc>
          <w:tcPr>
            <w:tcW w:w="6236" w:type="dxa"/>
          </w:tcPr>
          <w:p w14:paraId="6537B8E1">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Kiểu dữ liệu và helper Supabase.</w:t>
            </w:r>
          </w:p>
        </w:tc>
      </w:tr>
      <w:tr w14:paraId="16959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5DA6E1E2">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supabase/</w:t>
            </w:r>
          </w:p>
        </w:tc>
        <w:tc>
          <w:tcPr>
            <w:tcW w:w="6236" w:type="dxa"/>
          </w:tcPr>
          <w:p w14:paraId="796A2D90">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Schema và các file migration SQL.</w:t>
            </w:r>
          </w:p>
        </w:tc>
      </w:tr>
      <w:tr w14:paraId="56437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4D427F25">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.env.local</w:t>
            </w:r>
          </w:p>
        </w:tc>
        <w:tc>
          <w:tcPr>
            <w:tcW w:w="6236" w:type="dxa"/>
          </w:tcPr>
          <w:p w14:paraId="317AFD48">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Biến môi trường local.</w:t>
            </w:r>
          </w:p>
        </w:tc>
      </w:tr>
    </w:tbl>
    <w:p w14:paraId="08DC7A16">
      <w:pPr>
        <w:rPr>
          <w:rFonts w:hint="default" w:ascii="Times New Roman" w:hAnsi="Times New Roman" w:cs="Times New Roman"/>
          <w:color w:val="auto"/>
        </w:rPr>
      </w:pPr>
    </w:p>
    <w:p w14:paraId="4557F118">
      <w:pPr>
        <w:pStyle w:val="3"/>
        <w:spacing w:before="160" w:after="120"/>
        <w:rPr>
          <w:rFonts w:hint="default" w:ascii="Times New Roman" w:hAnsi="Times New Roman" w:cs="Times New Roman"/>
          <w:color w:val="auto"/>
        </w:rPr>
      </w:pPr>
      <w:bookmarkStart w:id="76" w:name="_Toc17422"/>
      <w:r>
        <w:rPr>
          <w:rFonts w:hint="default" w:ascii="Times New Roman" w:hAnsi="Times New Roman" w:cs="Times New Roman"/>
          <w:color w:val="auto"/>
        </w:rPr>
        <w:t>7.2. Một số điểm hiện thực nổi bật</w:t>
      </w:r>
      <w:bookmarkEnd w:id="76"/>
    </w:p>
    <w:p w14:paraId="50AF2D93">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Optimistic UI cho gửi tin nhắn nhằm giảm độ trễ cảm nhận.</w:t>
      </w:r>
    </w:p>
    <w:p w14:paraId="3B5E2EBE">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Dedupe message để tránh lặp dữ liệu khi vừa có response API vừa có realtime event.</w:t>
      </w:r>
    </w:p>
    <w:p w14:paraId="1BF67B7C">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Ẩn tin nhắn theo từng người dùng bằng bảng message_hides.</w:t>
      </w:r>
    </w:p>
    <w:p w14:paraId="378034A4">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Media upload lên Supabase Storage, client lưu public URL vào messages.</w:t>
      </w:r>
    </w:p>
    <w:p w14:paraId="144CB1C9">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Video call dùng nhiều RTCPeerConnection khi gọi nhóm.</w:t>
      </w:r>
    </w:p>
    <w:p w14:paraId="5DA392D8">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TURN được cấu hình qua biến môi trường để cải thiện NAT traversal.</w:t>
      </w:r>
    </w:p>
    <w:p w14:paraId="7ABF7ECE">
      <w:pPr>
        <w:pStyle w:val="3"/>
        <w:spacing w:before="160" w:after="120"/>
        <w:rPr>
          <w:rFonts w:hint="default" w:ascii="Times New Roman" w:hAnsi="Times New Roman" w:cs="Times New Roman"/>
          <w:color w:val="auto"/>
        </w:rPr>
      </w:pPr>
      <w:bookmarkStart w:id="77" w:name="_Toc25171"/>
      <w:r>
        <w:rPr>
          <w:rFonts w:hint="default" w:ascii="Times New Roman" w:hAnsi="Times New Roman" w:cs="Times New Roman"/>
          <w:color w:val="auto"/>
        </w:rPr>
        <w:t>7.3. Các API tiêu biểu</w:t>
      </w:r>
      <w:bookmarkEnd w:id="7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1"/>
        <w:gridCol w:w="2484"/>
        <w:gridCol w:w="3732"/>
      </w:tblGrid>
      <w:tr w14:paraId="13B41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402" w:type="dxa"/>
            <w:shd w:val="clear" w:color="auto" w:fill="D9EAD3"/>
          </w:tcPr>
          <w:p w14:paraId="21CE40C9">
            <w:pPr>
              <w:spacing w:after="0" w:line="240" w:lineRule="auto"/>
              <w:rPr>
                <w:rFonts w:hint="default" w:ascii="Times New Roman" w:hAnsi="Times New Roman" w:cs="Times New Roman"/>
                <w:color w:val="auto"/>
              </w:rPr>
            </w:pPr>
            <w:r>
              <w:rPr>
                <w:rFonts w:hint="default" w:ascii="Times New Roman" w:hAnsi="Times New Roman" w:cs="Times New Roman"/>
                <w:b/>
                <w:color w:val="auto"/>
              </w:rPr>
              <w:t>API</w:t>
            </w:r>
          </w:p>
        </w:tc>
        <w:tc>
          <w:tcPr>
            <w:tcW w:w="1701" w:type="dxa"/>
            <w:shd w:val="clear" w:color="auto" w:fill="D9EAD3"/>
          </w:tcPr>
          <w:p w14:paraId="372C7CA6">
            <w:pPr>
              <w:spacing w:after="0" w:line="240" w:lineRule="auto"/>
              <w:rPr>
                <w:rFonts w:hint="default" w:ascii="Times New Roman" w:hAnsi="Times New Roman" w:cs="Times New Roman"/>
                <w:color w:val="auto"/>
              </w:rPr>
            </w:pPr>
            <w:r>
              <w:rPr>
                <w:rFonts w:hint="default" w:ascii="Times New Roman" w:hAnsi="Times New Roman" w:cs="Times New Roman"/>
                <w:b/>
                <w:color w:val="auto"/>
              </w:rPr>
              <w:t>Phương thức</w:t>
            </w:r>
          </w:p>
        </w:tc>
        <w:tc>
          <w:tcPr>
            <w:tcW w:w="3969" w:type="dxa"/>
            <w:shd w:val="clear" w:color="auto" w:fill="D9EAD3"/>
          </w:tcPr>
          <w:p w14:paraId="3D8E9FC4">
            <w:pPr>
              <w:spacing w:after="0" w:line="240" w:lineRule="auto"/>
              <w:rPr>
                <w:rFonts w:hint="default" w:ascii="Times New Roman" w:hAnsi="Times New Roman" w:cs="Times New Roman"/>
                <w:color w:val="auto"/>
              </w:rPr>
            </w:pPr>
            <w:r>
              <w:rPr>
                <w:rFonts w:hint="default" w:ascii="Times New Roman" w:hAnsi="Times New Roman" w:cs="Times New Roman"/>
                <w:b/>
                <w:color w:val="auto"/>
              </w:rPr>
              <w:t>Chức năng</w:t>
            </w:r>
          </w:p>
        </w:tc>
      </w:tr>
      <w:tr w14:paraId="54A67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5CA3C517">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/api/me</w:t>
            </w:r>
          </w:p>
        </w:tc>
        <w:tc>
          <w:tcPr>
            <w:tcW w:w="1701" w:type="dxa"/>
          </w:tcPr>
          <w:p w14:paraId="11C2301C">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GET/POST/PATCH</w:t>
            </w:r>
          </w:p>
        </w:tc>
        <w:tc>
          <w:tcPr>
            <w:tcW w:w="3969" w:type="dxa"/>
          </w:tcPr>
          <w:p w14:paraId="285FC85F">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Hồ sơ người dùng.</w:t>
            </w:r>
          </w:p>
        </w:tc>
      </w:tr>
      <w:tr w14:paraId="1341A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0D56C389">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/api/rooms</w:t>
            </w:r>
          </w:p>
        </w:tc>
        <w:tc>
          <w:tcPr>
            <w:tcW w:w="1701" w:type="dxa"/>
          </w:tcPr>
          <w:p w14:paraId="59E894CF">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GET/POST</w:t>
            </w:r>
          </w:p>
        </w:tc>
        <w:tc>
          <w:tcPr>
            <w:tcW w:w="3969" w:type="dxa"/>
          </w:tcPr>
          <w:p w14:paraId="5C8C9EA6">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Danh sách và tạo phòng.</w:t>
            </w:r>
          </w:p>
        </w:tc>
      </w:tr>
      <w:tr w14:paraId="53E20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0652023A">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/api/direct</w:t>
            </w:r>
          </w:p>
        </w:tc>
        <w:tc>
          <w:tcPr>
            <w:tcW w:w="1701" w:type="dxa"/>
          </w:tcPr>
          <w:p w14:paraId="43B72150">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POST</w:t>
            </w:r>
          </w:p>
        </w:tc>
        <w:tc>
          <w:tcPr>
            <w:tcW w:w="3969" w:type="dxa"/>
          </w:tcPr>
          <w:p w14:paraId="5D254C64">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Tạo hoặc lấy chat riêng.</w:t>
            </w:r>
          </w:p>
        </w:tc>
      </w:tr>
      <w:tr w14:paraId="111DD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50C80C77">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/api/rooms/[roomId]/messages</w:t>
            </w:r>
          </w:p>
        </w:tc>
        <w:tc>
          <w:tcPr>
            <w:tcW w:w="1701" w:type="dxa"/>
          </w:tcPr>
          <w:p w14:paraId="24A794C1">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GET/POST/DELETE</w:t>
            </w:r>
          </w:p>
        </w:tc>
        <w:tc>
          <w:tcPr>
            <w:tcW w:w="3969" w:type="dxa"/>
          </w:tcPr>
          <w:p w14:paraId="7A89CF8B">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Đọc, gửi, xóa toàn bộ tin.</w:t>
            </w:r>
          </w:p>
        </w:tc>
      </w:tr>
      <w:tr w14:paraId="45EE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34D5B2F3">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/api/messages/[messageId]</w:t>
            </w:r>
          </w:p>
        </w:tc>
        <w:tc>
          <w:tcPr>
            <w:tcW w:w="1701" w:type="dxa"/>
          </w:tcPr>
          <w:p w14:paraId="1A0ADB04">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PATCH/DELETE</w:t>
            </w:r>
          </w:p>
        </w:tc>
        <w:tc>
          <w:tcPr>
            <w:tcW w:w="3969" w:type="dxa"/>
          </w:tcPr>
          <w:p w14:paraId="3C3B5B48">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Sửa tin, cập nhật call, gỡ tin.</w:t>
            </w:r>
          </w:p>
        </w:tc>
      </w:tr>
      <w:tr w14:paraId="18B4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Pr>
          <w:p w14:paraId="240B948D">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/api/rooms/[roomId]/member-requests</w:t>
            </w:r>
          </w:p>
        </w:tc>
        <w:tc>
          <w:tcPr>
            <w:tcW w:w="1701" w:type="dxa"/>
          </w:tcPr>
          <w:p w14:paraId="5A84FCF1">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GET/POST</w:t>
            </w:r>
          </w:p>
        </w:tc>
        <w:tc>
          <w:tcPr>
            <w:tcW w:w="3969" w:type="dxa"/>
          </w:tcPr>
          <w:p w14:paraId="37E7F808">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Yêu cầu thêm thành viên.</w:t>
            </w:r>
          </w:p>
        </w:tc>
      </w:tr>
    </w:tbl>
    <w:p w14:paraId="6BA63491">
      <w:pPr>
        <w:rPr>
          <w:rFonts w:hint="default" w:ascii="Times New Roman" w:hAnsi="Times New Roman" w:cs="Times New Roman"/>
          <w:color w:val="auto"/>
        </w:rPr>
      </w:pPr>
    </w:p>
    <w:p w14:paraId="71BD36ED">
      <w:pPr>
        <w:rPr>
          <w:rFonts w:hint="default" w:ascii="Times New Roman" w:hAnsi="Times New Roman" w:cs="Times New Roman"/>
          <w:color w:val="auto"/>
        </w:rPr>
      </w:pPr>
      <w:r>
        <w:rPr>
          <w:rFonts w:hint="default" w:ascii="Times New Roman" w:hAnsi="Times New Roman" w:cs="Times New Roman"/>
          <w:color w:val="auto"/>
        </w:rPr>
        <w:br w:type="page"/>
      </w:r>
    </w:p>
    <w:p w14:paraId="2F9FB965">
      <w:pPr>
        <w:pStyle w:val="2"/>
        <w:spacing w:before="160" w:after="120"/>
        <w:rPr>
          <w:rFonts w:hint="default" w:ascii="Times New Roman" w:hAnsi="Times New Roman" w:cs="Times New Roman"/>
          <w:color w:val="auto"/>
        </w:rPr>
      </w:pPr>
      <w:bookmarkStart w:id="78" w:name="_Toc20953"/>
      <w:r>
        <w:rPr>
          <w:rFonts w:hint="default" w:ascii="Times New Roman" w:hAnsi="Times New Roman" w:cs="Times New Roman"/>
          <w:color w:val="auto"/>
        </w:rPr>
        <w:t>8. KIỂM THỬ PHẦN MỀM</w:t>
      </w:r>
      <w:bookmarkEnd w:id="78"/>
    </w:p>
    <w:p w14:paraId="6E0A1EB6">
      <w:pPr>
        <w:pStyle w:val="3"/>
        <w:spacing w:before="160" w:after="120"/>
        <w:rPr>
          <w:rFonts w:hint="default" w:ascii="Times New Roman" w:hAnsi="Times New Roman" w:cs="Times New Roman"/>
          <w:color w:val="auto"/>
        </w:rPr>
      </w:pPr>
      <w:bookmarkStart w:id="79" w:name="_Toc31100"/>
      <w:r>
        <w:rPr>
          <w:rFonts w:hint="default" w:ascii="Times New Roman" w:hAnsi="Times New Roman" w:cs="Times New Roman"/>
          <w:color w:val="auto"/>
        </w:rPr>
        <w:t>8.1. Chiến lược kiểm thử</w:t>
      </w:r>
      <w:bookmarkEnd w:id="79"/>
    </w:p>
    <w:p w14:paraId="49BF1DB9">
      <w:pPr>
        <w:spacing w:after="120" w:line="312" w:lineRule="auto"/>
        <w:ind w:firstLine="425"/>
        <w:rPr>
          <w:rFonts w:hint="default" w:ascii="Times New Roman" w:hAnsi="Times New Roman" w:cs="Times New Roman"/>
          <w:color w:val="auto"/>
        </w:rPr>
      </w:pPr>
      <w:r>
        <w:rPr>
          <w:rFonts w:hint="default" w:ascii="Times New Roman" w:hAnsi="Times New Roman" w:cs="Times New Roman"/>
          <w:b w:val="0"/>
          <w:i w:val="0"/>
          <w:color w:val="auto"/>
        </w:rPr>
        <w:t>Dự án áp dụng kiểm thử thủ công theo kịch bản chức năng kết hợp kiểm tra kiểu dữ liệu bằng TypeScript. Vì hệ thống có realtime và media, nhiều trường hợp cần được kiểm thử trên nhiều thiết bị và nhiều tài khoản khác nhau.</w:t>
      </w:r>
    </w:p>
    <w:p w14:paraId="1A2FBE33">
      <w:pPr>
        <w:pStyle w:val="3"/>
        <w:spacing w:before="160" w:after="120"/>
        <w:rPr>
          <w:rFonts w:hint="default" w:ascii="Times New Roman" w:hAnsi="Times New Roman" w:cs="Times New Roman"/>
          <w:color w:val="auto"/>
        </w:rPr>
      </w:pPr>
      <w:bookmarkStart w:id="80" w:name="_Toc24674"/>
      <w:r>
        <w:rPr>
          <w:rFonts w:hint="default" w:ascii="Times New Roman" w:hAnsi="Times New Roman" w:cs="Times New Roman"/>
          <w:color w:val="auto"/>
        </w:rPr>
        <w:t>8.2. Bảng ca kiểm thử đại diện</w:t>
      </w:r>
      <w:bookmarkEnd w:id="8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969"/>
        <w:gridCol w:w="3969"/>
      </w:tblGrid>
      <w:tr w14:paraId="75ADA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34" w:type="dxa"/>
            <w:shd w:val="clear" w:color="auto" w:fill="D9EAD3"/>
          </w:tcPr>
          <w:p w14:paraId="600815A2">
            <w:pPr>
              <w:spacing w:after="0" w:line="240" w:lineRule="auto"/>
              <w:rPr>
                <w:rFonts w:hint="default" w:ascii="Times New Roman" w:hAnsi="Times New Roman" w:cs="Times New Roman"/>
                <w:color w:val="auto"/>
              </w:rPr>
            </w:pPr>
            <w:r>
              <w:rPr>
                <w:rFonts w:hint="default" w:ascii="Times New Roman" w:hAnsi="Times New Roman" w:cs="Times New Roman"/>
                <w:b/>
                <w:color w:val="auto"/>
              </w:rPr>
              <w:t>Mã</w:t>
            </w:r>
          </w:p>
        </w:tc>
        <w:tc>
          <w:tcPr>
            <w:tcW w:w="3969" w:type="dxa"/>
            <w:shd w:val="clear" w:color="auto" w:fill="D9EAD3"/>
          </w:tcPr>
          <w:p w14:paraId="78EEAA54">
            <w:pPr>
              <w:spacing w:after="0" w:line="240" w:lineRule="auto"/>
              <w:rPr>
                <w:rFonts w:hint="default" w:ascii="Times New Roman" w:hAnsi="Times New Roman" w:cs="Times New Roman"/>
                <w:color w:val="auto"/>
              </w:rPr>
            </w:pPr>
            <w:r>
              <w:rPr>
                <w:rFonts w:hint="default" w:ascii="Times New Roman" w:hAnsi="Times New Roman" w:cs="Times New Roman"/>
                <w:b/>
                <w:color w:val="auto"/>
              </w:rPr>
              <w:t>Kịch bản</w:t>
            </w:r>
          </w:p>
        </w:tc>
        <w:tc>
          <w:tcPr>
            <w:tcW w:w="3969" w:type="dxa"/>
            <w:shd w:val="clear" w:color="auto" w:fill="D9EAD3"/>
          </w:tcPr>
          <w:p w14:paraId="75B0AEA0">
            <w:pPr>
              <w:spacing w:after="0" w:line="240" w:lineRule="auto"/>
              <w:rPr>
                <w:rFonts w:hint="default" w:ascii="Times New Roman" w:hAnsi="Times New Roman" w:cs="Times New Roman"/>
                <w:color w:val="auto"/>
              </w:rPr>
            </w:pPr>
            <w:r>
              <w:rPr>
                <w:rFonts w:hint="default" w:ascii="Times New Roman" w:hAnsi="Times New Roman" w:cs="Times New Roman"/>
                <w:b/>
                <w:color w:val="auto"/>
              </w:rPr>
              <w:t>Kết quả mong đợi</w:t>
            </w:r>
          </w:p>
        </w:tc>
      </w:tr>
      <w:tr w14:paraId="2B548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5D2DB809">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TC01</w:t>
            </w:r>
          </w:p>
        </w:tc>
        <w:tc>
          <w:tcPr>
            <w:tcW w:w="3969" w:type="dxa"/>
          </w:tcPr>
          <w:p w14:paraId="52169EA5">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Đăng nhập đúng tài khoản</w:t>
            </w:r>
          </w:p>
        </w:tc>
        <w:tc>
          <w:tcPr>
            <w:tcW w:w="3969" w:type="dxa"/>
          </w:tcPr>
          <w:p w14:paraId="73166D6E">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Vào màn hình chat thành công.</w:t>
            </w:r>
          </w:p>
        </w:tc>
      </w:tr>
      <w:tr w14:paraId="1DC99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0EFA92A0">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TC02</w:t>
            </w:r>
          </w:p>
        </w:tc>
        <w:tc>
          <w:tcPr>
            <w:tcW w:w="3969" w:type="dxa"/>
          </w:tcPr>
          <w:p w14:paraId="3A373A75">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Gửi tin nhắn văn bản</w:t>
            </w:r>
          </w:p>
        </w:tc>
        <w:tc>
          <w:tcPr>
            <w:tcW w:w="3969" w:type="dxa"/>
          </w:tcPr>
          <w:p w14:paraId="278A2E6B">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Tin hiển thị ngay và đồng bộ bên nhận.</w:t>
            </w:r>
          </w:p>
        </w:tc>
      </w:tr>
      <w:tr w14:paraId="22C58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402F5104">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TC03</w:t>
            </w:r>
          </w:p>
        </w:tc>
        <w:tc>
          <w:tcPr>
            <w:tcW w:w="3969" w:type="dxa"/>
          </w:tcPr>
          <w:p w14:paraId="4DCA298F">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Tạo nhóm và gửi yêu cầu thêm thành viên</w:t>
            </w:r>
          </w:p>
        </w:tc>
        <w:tc>
          <w:tcPr>
            <w:tcW w:w="3969" w:type="dxa"/>
          </w:tcPr>
          <w:p w14:paraId="5F081228">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Admin nhận yêu cầu realtime.</w:t>
            </w:r>
          </w:p>
        </w:tc>
      </w:tr>
      <w:tr w14:paraId="47237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45492B29">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TC04</w:t>
            </w:r>
          </w:p>
        </w:tc>
        <w:tc>
          <w:tcPr>
            <w:tcW w:w="3969" w:type="dxa"/>
          </w:tcPr>
          <w:p w14:paraId="73962F50">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Gỡ tin với mọi người</w:t>
            </w:r>
          </w:p>
        </w:tc>
        <w:tc>
          <w:tcPr>
            <w:tcW w:w="3969" w:type="dxa"/>
          </w:tcPr>
          <w:p w14:paraId="3DE5B52B">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Tin chuyển sang trạng thái đã gỡ ở tất cả thành viên.</w:t>
            </w:r>
          </w:p>
        </w:tc>
      </w:tr>
      <w:tr w14:paraId="0B618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218A34C5">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TC05</w:t>
            </w:r>
          </w:p>
        </w:tc>
        <w:tc>
          <w:tcPr>
            <w:tcW w:w="3969" w:type="dxa"/>
          </w:tcPr>
          <w:p w14:paraId="7C6179F2">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Gửi ảnh và ghi âm</w:t>
            </w:r>
          </w:p>
        </w:tc>
        <w:tc>
          <w:tcPr>
            <w:tcW w:w="3969" w:type="dxa"/>
          </w:tcPr>
          <w:p w14:paraId="298F10FD">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File hiển thị/phát lại được.</w:t>
            </w:r>
          </w:p>
        </w:tc>
      </w:tr>
      <w:tr w14:paraId="46CC1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4A9DB39C">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TC06</w:t>
            </w:r>
          </w:p>
        </w:tc>
        <w:tc>
          <w:tcPr>
            <w:tcW w:w="3969" w:type="dxa"/>
          </w:tcPr>
          <w:p w14:paraId="49CC3153">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Gọi video 1:1 trên hai thiết bị</w:t>
            </w:r>
          </w:p>
        </w:tc>
        <w:tc>
          <w:tcPr>
            <w:tcW w:w="3969" w:type="dxa"/>
          </w:tcPr>
          <w:p w14:paraId="27B35781">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Hai chiều hình/tiếng hoạt động.</w:t>
            </w:r>
          </w:p>
        </w:tc>
      </w:tr>
      <w:tr w14:paraId="0AF62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23636538">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TC07</w:t>
            </w:r>
          </w:p>
        </w:tc>
        <w:tc>
          <w:tcPr>
            <w:tcW w:w="3969" w:type="dxa"/>
          </w:tcPr>
          <w:p w14:paraId="79671556">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Gọi video nhóm</w:t>
            </w:r>
          </w:p>
        </w:tc>
        <w:tc>
          <w:tcPr>
            <w:tcW w:w="3969" w:type="dxa"/>
          </w:tcPr>
          <w:p w14:paraId="0349D90D">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Nhiều ô video hiển thị theo lưới.</w:t>
            </w:r>
          </w:p>
        </w:tc>
      </w:tr>
      <w:tr w14:paraId="7E107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4F882DE0">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TC08</w:t>
            </w:r>
          </w:p>
        </w:tc>
        <w:tc>
          <w:tcPr>
            <w:tcW w:w="3969" w:type="dxa"/>
          </w:tcPr>
          <w:p w14:paraId="46466333">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Xóa toàn bộ tin nhắn</w:t>
            </w:r>
          </w:p>
        </w:tc>
        <w:tc>
          <w:tcPr>
            <w:tcW w:w="3969" w:type="dxa"/>
          </w:tcPr>
          <w:p w14:paraId="06FAA7CA">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Có xác nhận trước khi dữ liệu bị xóa.</w:t>
            </w:r>
          </w:p>
        </w:tc>
      </w:tr>
    </w:tbl>
    <w:p w14:paraId="13A6D0AE">
      <w:pPr>
        <w:rPr>
          <w:rFonts w:hint="default" w:ascii="Times New Roman" w:hAnsi="Times New Roman" w:cs="Times New Roman"/>
          <w:color w:val="auto"/>
        </w:rPr>
      </w:pPr>
    </w:p>
    <w:p w14:paraId="671E011A">
      <w:pPr>
        <w:pStyle w:val="3"/>
        <w:spacing w:before="160" w:after="120"/>
        <w:rPr>
          <w:rFonts w:hint="default" w:ascii="Times New Roman" w:hAnsi="Times New Roman" w:cs="Times New Roman"/>
          <w:color w:val="auto"/>
        </w:rPr>
      </w:pPr>
      <w:bookmarkStart w:id="81" w:name="_Toc4337"/>
      <w:r>
        <w:rPr>
          <w:rFonts w:hint="default" w:ascii="Times New Roman" w:hAnsi="Times New Roman" w:cs="Times New Roman"/>
          <w:color w:val="auto"/>
        </w:rPr>
        <w:t>8.3. Kết quả kiểm thử</w:t>
      </w:r>
      <w:bookmarkEnd w:id="81"/>
    </w:p>
    <w:p w14:paraId="25488D4A">
      <w:pPr>
        <w:spacing w:after="120" w:line="312" w:lineRule="auto"/>
        <w:ind w:firstLine="425"/>
        <w:rPr>
          <w:rFonts w:hint="default" w:ascii="Times New Roman" w:hAnsi="Times New Roman" w:cs="Times New Roman"/>
          <w:color w:val="auto"/>
        </w:rPr>
      </w:pPr>
      <w:r>
        <w:rPr>
          <w:rFonts w:hint="default" w:ascii="Times New Roman" w:hAnsi="Times New Roman" w:cs="Times New Roman"/>
          <w:b w:val="0"/>
          <w:i w:val="0"/>
          <w:color w:val="auto"/>
        </w:rPr>
        <w:t>Các chức năng cốt lõi đã được kiểm tra trong quá trình phát triển. Một số vấn đề thực tế từng phát sinh như trùng tin nhắn, delay khi đổi phòng, lỗi join do schema mới, lỗi iOS khi media permission bị chặn và vấn đề kết nối iPhone-iPhone do thiếu TURN đã được phân tích và cải thiện qua các phiên bản.</w:t>
      </w:r>
    </w:p>
    <w:p w14:paraId="002F4E87">
      <w:pPr>
        <w:rPr>
          <w:rFonts w:hint="default" w:ascii="Times New Roman" w:hAnsi="Times New Roman" w:cs="Times New Roman"/>
          <w:color w:val="auto"/>
        </w:rPr>
      </w:pPr>
      <w:r>
        <w:rPr>
          <w:rFonts w:hint="default" w:ascii="Times New Roman" w:hAnsi="Times New Roman" w:cs="Times New Roman"/>
          <w:color w:val="auto"/>
        </w:rPr>
        <w:br w:type="page"/>
      </w:r>
    </w:p>
    <w:p w14:paraId="353AB107">
      <w:pPr>
        <w:pStyle w:val="2"/>
        <w:spacing w:before="160" w:after="120"/>
        <w:rPr>
          <w:rFonts w:hint="default" w:ascii="Times New Roman" w:hAnsi="Times New Roman" w:cs="Times New Roman"/>
          <w:color w:val="auto"/>
        </w:rPr>
      </w:pPr>
      <w:bookmarkStart w:id="82" w:name="_Toc4977"/>
      <w:r>
        <w:rPr>
          <w:rFonts w:hint="default" w:ascii="Times New Roman" w:hAnsi="Times New Roman" w:cs="Times New Roman"/>
          <w:color w:val="auto"/>
        </w:rPr>
        <w:t>9. TRIỂN KHAI VÀ VẬN HÀNH</w:t>
      </w:r>
      <w:bookmarkEnd w:id="82"/>
    </w:p>
    <w:p w14:paraId="200F3BDA">
      <w:pPr>
        <w:pStyle w:val="3"/>
        <w:spacing w:before="160" w:after="120"/>
        <w:rPr>
          <w:rFonts w:hint="default" w:ascii="Times New Roman" w:hAnsi="Times New Roman" w:cs="Times New Roman"/>
          <w:color w:val="auto"/>
        </w:rPr>
      </w:pPr>
      <w:bookmarkStart w:id="83" w:name="_Toc17300"/>
      <w:r>
        <w:rPr>
          <w:rFonts w:hint="default" w:ascii="Times New Roman" w:hAnsi="Times New Roman" w:cs="Times New Roman"/>
          <w:color w:val="auto"/>
        </w:rPr>
        <w:t>9.1. Môi trường triển khai</w:t>
      </w:r>
      <w:bookmarkEnd w:id="8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236"/>
      </w:tblGrid>
      <w:tr w14:paraId="03952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5" w:type="dxa"/>
            <w:shd w:val="clear" w:color="auto" w:fill="D9EAD3"/>
          </w:tcPr>
          <w:p w14:paraId="6BA1E28B">
            <w:pPr>
              <w:spacing w:after="0" w:line="240" w:lineRule="auto"/>
              <w:rPr>
                <w:rFonts w:hint="default" w:ascii="Times New Roman" w:hAnsi="Times New Roman" w:cs="Times New Roman"/>
                <w:color w:val="auto"/>
              </w:rPr>
            </w:pPr>
            <w:r>
              <w:rPr>
                <w:rFonts w:hint="default" w:ascii="Times New Roman" w:hAnsi="Times New Roman" w:cs="Times New Roman"/>
                <w:b/>
                <w:color w:val="auto"/>
              </w:rPr>
              <w:t>Thành phần</w:t>
            </w:r>
          </w:p>
        </w:tc>
        <w:tc>
          <w:tcPr>
            <w:tcW w:w="6236" w:type="dxa"/>
            <w:shd w:val="clear" w:color="auto" w:fill="D9EAD3"/>
          </w:tcPr>
          <w:p w14:paraId="6C9140CF">
            <w:pPr>
              <w:spacing w:after="0" w:line="240" w:lineRule="auto"/>
              <w:rPr>
                <w:rFonts w:hint="default" w:ascii="Times New Roman" w:hAnsi="Times New Roman" w:cs="Times New Roman"/>
                <w:color w:val="auto"/>
              </w:rPr>
            </w:pPr>
            <w:r>
              <w:rPr>
                <w:rFonts w:hint="default" w:ascii="Times New Roman" w:hAnsi="Times New Roman" w:cs="Times New Roman"/>
                <w:b/>
                <w:color w:val="auto"/>
              </w:rPr>
              <w:t>Nền tảng</w:t>
            </w:r>
          </w:p>
        </w:tc>
      </w:tr>
      <w:tr w14:paraId="7E098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10C1CBA3">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Ứng dụng web</w:t>
            </w:r>
          </w:p>
        </w:tc>
        <w:tc>
          <w:tcPr>
            <w:tcW w:w="6236" w:type="dxa"/>
          </w:tcPr>
          <w:p w14:paraId="51D7F87E">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Vercel</w:t>
            </w:r>
          </w:p>
        </w:tc>
      </w:tr>
      <w:tr w14:paraId="48986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1BF41B2E">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Cơ sở dữ liệu</w:t>
            </w:r>
          </w:p>
        </w:tc>
        <w:tc>
          <w:tcPr>
            <w:tcW w:w="6236" w:type="dxa"/>
          </w:tcPr>
          <w:p w14:paraId="68DD2F42">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Supabase PostgreSQL</w:t>
            </w:r>
          </w:p>
        </w:tc>
      </w:tr>
      <w:tr w14:paraId="4A2D0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632D3C74">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Xác thực</w:t>
            </w:r>
          </w:p>
        </w:tc>
        <w:tc>
          <w:tcPr>
            <w:tcW w:w="6236" w:type="dxa"/>
          </w:tcPr>
          <w:p w14:paraId="1CF11C61">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Supabase Auth</w:t>
            </w:r>
          </w:p>
        </w:tc>
      </w:tr>
      <w:tr w14:paraId="6733C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2774507E">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Lưu trữ file</w:t>
            </w:r>
          </w:p>
        </w:tc>
        <w:tc>
          <w:tcPr>
            <w:tcW w:w="6236" w:type="dxa"/>
          </w:tcPr>
          <w:p w14:paraId="35381E55">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Supabase Storage</w:t>
            </w:r>
          </w:p>
        </w:tc>
      </w:tr>
      <w:tr w14:paraId="7750D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659FBC99">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Realtime</w:t>
            </w:r>
          </w:p>
        </w:tc>
        <w:tc>
          <w:tcPr>
            <w:tcW w:w="6236" w:type="dxa"/>
          </w:tcPr>
          <w:p w14:paraId="35754E0F">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Supabase Realtime</w:t>
            </w:r>
          </w:p>
        </w:tc>
      </w:tr>
      <w:tr w14:paraId="2E902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0D9CB6C3">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TURN</w:t>
            </w:r>
          </w:p>
        </w:tc>
        <w:tc>
          <w:tcPr>
            <w:tcW w:w="6236" w:type="dxa"/>
          </w:tcPr>
          <w:p w14:paraId="3E4B565A">
            <w:pPr>
              <w:spacing w:after="0" w:line="240" w:lineRule="auto"/>
              <w:rPr>
                <w:rFonts w:hint="default" w:ascii="Times New Roman" w:hAnsi="Times New Roman" w:cs="Times New Roman"/>
                <w:color w:val="auto"/>
              </w:rPr>
            </w:pPr>
            <w:r>
              <w:rPr>
                <w:rFonts w:hint="default" w:ascii="Times New Roman" w:hAnsi="Times New Roman" w:cs="Times New Roman"/>
                <w:b w:val="0"/>
                <w:color w:val="auto"/>
              </w:rPr>
              <w:t>Metered TURN hoặc dịch vụ tương đương</w:t>
            </w:r>
          </w:p>
        </w:tc>
      </w:tr>
    </w:tbl>
    <w:p w14:paraId="0DDB5268">
      <w:pPr>
        <w:rPr>
          <w:rFonts w:hint="default" w:ascii="Times New Roman" w:hAnsi="Times New Roman" w:cs="Times New Roman"/>
          <w:color w:val="auto"/>
        </w:rPr>
      </w:pPr>
    </w:p>
    <w:p w14:paraId="69B26BF7">
      <w:pPr>
        <w:pStyle w:val="3"/>
        <w:spacing w:before="160" w:after="120"/>
        <w:rPr>
          <w:rFonts w:hint="default" w:ascii="Times New Roman" w:hAnsi="Times New Roman" w:cs="Times New Roman"/>
          <w:color w:val="auto"/>
        </w:rPr>
      </w:pPr>
      <w:bookmarkStart w:id="84" w:name="_Toc28598"/>
      <w:r>
        <w:rPr>
          <w:rFonts w:hint="default" w:ascii="Times New Roman" w:hAnsi="Times New Roman" w:cs="Times New Roman"/>
          <w:color w:val="auto"/>
        </w:rPr>
        <w:t>9.2. Các biến môi trường</w:t>
      </w:r>
      <w:bookmarkEnd w:id="84"/>
    </w:p>
    <w:p w14:paraId="7FEC0CC2">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NEXT_PUBLIC_SUPABASE_URL</w:t>
      </w:r>
    </w:p>
    <w:p w14:paraId="5B89FBCC">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NEXT_PUBLIC_SUPABASE_ANON_KEY</w:t>
      </w:r>
    </w:p>
    <w:p w14:paraId="1B191854">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NEXT_PUBLIC_TURN_URLS</w:t>
      </w:r>
    </w:p>
    <w:p w14:paraId="769CA635">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NEXT_PUBLIC_TURN_USERNAME</w:t>
      </w:r>
    </w:p>
    <w:p w14:paraId="55E4CB0B">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NEXT_PUBLIC_TURN_CREDENTIAL</w:t>
      </w:r>
    </w:p>
    <w:p w14:paraId="7F477861">
      <w:pPr>
        <w:pStyle w:val="3"/>
        <w:spacing w:before="160" w:after="120"/>
        <w:rPr>
          <w:rFonts w:hint="default" w:ascii="Times New Roman" w:hAnsi="Times New Roman" w:cs="Times New Roman"/>
          <w:color w:val="auto"/>
        </w:rPr>
      </w:pPr>
      <w:bookmarkStart w:id="85" w:name="_Toc19297"/>
      <w:r>
        <w:rPr>
          <w:rFonts w:hint="default" w:ascii="Times New Roman" w:hAnsi="Times New Roman" w:cs="Times New Roman"/>
          <w:color w:val="auto"/>
        </w:rPr>
        <w:t>9.3. Quy trình triển khai</w:t>
      </w:r>
      <w:bookmarkEnd w:id="85"/>
    </w:p>
    <w:p w14:paraId="59118AAE">
      <w:pPr>
        <w:pStyle w:val="29"/>
        <w:spacing w:after="120" w:line="312" w:lineRule="auto"/>
        <w:rPr>
          <w:rFonts w:hint="default" w:ascii="Times New Roman" w:hAnsi="Times New Roman" w:cs="Times New Roman"/>
          <w:color w:val="auto"/>
        </w:rPr>
      </w:pPr>
      <w:r>
        <w:rPr>
          <w:rFonts w:hint="default" w:ascii="Times New Roman" w:hAnsi="Times New Roman" w:cs="Times New Roman"/>
          <w:color w:val="auto"/>
        </w:rPr>
        <w:t>Push mã nguồn lên GitHub.</w:t>
      </w:r>
    </w:p>
    <w:p w14:paraId="3CE492C3">
      <w:pPr>
        <w:pStyle w:val="29"/>
        <w:spacing w:after="120" w:line="312" w:lineRule="auto"/>
        <w:rPr>
          <w:rFonts w:hint="default" w:ascii="Times New Roman" w:hAnsi="Times New Roman" w:cs="Times New Roman"/>
          <w:color w:val="auto"/>
        </w:rPr>
      </w:pPr>
      <w:r>
        <w:rPr>
          <w:rFonts w:hint="default" w:ascii="Times New Roman" w:hAnsi="Times New Roman" w:cs="Times New Roman"/>
          <w:color w:val="auto"/>
        </w:rPr>
        <w:t>Import repository vào Vercel.</w:t>
      </w:r>
    </w:p>
    <w:p w14:paraId="5F8DDABA">
      <w:pPr>
        <w:pStyle w:val="29"/>
        <w:spacing w:after="120" w:line="312" w:lineRule="auto"/>
        <w:rPr>
          <w:rFonts w:hint="default" w:ascii="Times New Roman" w:hAnsi="Times New Roman" w:cs="Times New Roman"/>
          <w:color w:val="auto"/>
        </w:rPr>
      </w:pPr>
      <w:r>
        <w:rPr>
          <w:rFonts w:hint="default" w:ascii="Times New Roman" w:hAnsi="Times New Roman" w:cs="Times New Roman"/>
          <w:color w:val="auto"/>
        </w:rPr>
        <w:t>Khai báo biến môi trường.</w:t>
      </w:r>
    </w:p>
    <w:p w14:paraId="0C168817">
      <w:pPr>
        <w:pStyle w:val="29"/>
        <w:spacing w:after="120" w:line="312" w:lineRule="auto"/>
        <w:rPr>
          <w:rFonts w:hint="default" w:ascii="Times New Roman" w:hAnsi="Times New Roman" w:cs="Times New Roman"/>
          <w:color w:val="auto"/>
        </w:rPr>
      </w:pPr>
      <w:r>
        <w:rPr>
          <w:rFonts w:hint="default" w:ascii="Times New Roman" w:hAnsi="Times New Roman" w:cs="Times New Roman"/>
          <w:color w:val="auto"/>
        </w:rPr>
        <w:t>Chạy các file SQL migration trên Supabase.</w:t>
      </w:r>
    </w:p>
    <w:p w14:paraId="3C65488F">
      <w:pPr>
        <w:pStyle w:val="29"/>
        <w:spacing w:after="120" w:line="312" w:lineRule="auto"/>
        <w:rPr>
          <w:rFonts w:hint="default" w:ascii="Times New Roman" w:hAnsi="Times New Roman" w:cs="Times New Roman"/>
          <w:color w:val="auto"/>
        </w:rPr>
      </w:pPr>
      <w:r>
        <w:rPr>
          <w:rFonts w:hint="default" w:ascii="Times New Roman" w:hAnsi="Times New Roman" w:cs="Times New Roman"/>
          <w:color w:val="auto"/>
        </w:rPr>
        <w:t>Redeploy sau mỗi lần thay đổi schema hoặc biến môi trường.</w:t>
      </w:r>
    </w:p>
    <w:p w14:paraId="4FE29786">
      <w:pPr>
        <w:pStyle w:val="3"/>
        <w:spacing w:before="160" w:after="120"/>
        <w:rPr>
          <w:rFonts w:hint="default" w:ascii="Times New Roman" w:hAnsi="Times New Roman" w:cs="Times New Roman"/>
          <w:color w:val="auto"/>
        </w:rPr>
      </w:pPr>
      <w:bookmarkStart w:id="86" w:name="_Toc5911"/>
      <w:r>
        <w:rPr>
          <w:rFonts w:hint="default" w:ascii="Times New Roman" w:hAnsi="Times New Roman" w:cs="Times New Roman"/>
          <w:color w:val="auto"/>
        </w:rPr>
        <w:t>9.4. Vận hành</w:t>
      </w:r>
      <w:bookmarkEnd w:id="86"/>
    </w:p>
    <w:p w14:paraId="585AE6E3">
      <w:pPr>
        <w:spacing w:after="120" w:line="312" w:lineRule="auto"/>
        <w:ind w:firstLine="425"/>
        <w:rPr>
          <w:rFonts w:hint="default" w:ascii="Times New Roman" w:hAnsi="Times New Roman" w:cs="Times New Roman"/>
          <w:b w:val="0"/>
          <w:i w:val="0"/>
          <w:color w:val="auto"/>
        </w:rPr>
      </w:pPr>
      <w:r>
        <w:rPr>
          <w:rFonts w:hint="default" w:ascii="Times New Roman" w:hAnsi="Times New Roman" w:cs="Times New Roman"/>
          <w:b w:val="0"/>
          <w:i w:val="0"/>
          <w:color w:val="auto"/>
        </w:rPr>
        <w:t>Việc vận hành hệ thống tập trung vào theo dõi quota free tier, giám sát lỗi realtime/media, kiểm tra quyền database và cập nhật migration đồng bộ giữa source code với môi trường production.</w:t>
      </w:r>
      <w:r>
        <w:rPr>
          <w:rFonts w:hint="default" w:ascii="Times New Roman" w:hAnsi="Times New Roman" w:cs="Times New Roman"/>
          <w:b w:val="0"/>
          <w:i w:val="0"/>
          <w:color w:val="auto"/>
        </w:rPr>
        <w:br w:type="textWrapping"/>
      </w:r>
    </w:p>
    <w:p w14:paraId="5873B9CE">
      <w:pPr>
        <w:spacing w:after="120" w:line="312" w:lineRule="auto"/>
        <w:ind w:firstLine="425"/>
        <w:rPr>
          <w:rFonts w:hint="default" w:ascii="Times New Roman" w:hAnsi="Times New Roman" w:cs="Times New Roman"/>
          <w:b w:val="0"/>
          <w:i w:val="0"/>
          <w:color w:val="auto"/>
        </w:rPr>
      </w:pPr>
    </w:p>
    <w:p w14:paraId="67B8D414">
      <w:pPr>
        <w:spacing w:after="120" w:line="312" w:lineRule="auto"/>
        <w:ind w:firstLine="425"/>
        <w:rPr>
          <w:rFonts w:hint="default" w:ascii="Times New Roman" w:hAnsi="Times New Roman" w:cs="Times New Roman"/>
          <w:b w:val="0"/>
          <w:i w:val="0"/>
          <w:color w:val="auto"/>
        </w:rPr>
      </w:pPr>
    </w:p>
    <w:p w14:paraId="41C5D208">
      <w:pPr>
        <w:spacing w:after="120" w:line="312" w:lineRule="auto"/>
        <w:ind w:firstLine="425"/>
        <w:rPr>
          <w:rFonts w:hint="default" w:ascii="Times New Roman" w:hAnsi="Times New Roman" w:cs="Times New Roman"/>
          <w:b w:val="0"/>
          <w:i w:val="0"/>
          <w:color w:val="auto"/>
        </w:rPr>
      </w:pPr>
    </w:p>
    <w:p w14:paraId="7D3FEC52">
      <w:pPr>
        <w:pStyle w:val="2"/>
        <w:spacing w:before="160" w:after="120"/>
        <w:rPr>
          <w:rFonts w:hint="default" w:ascii="Times New Roman" w:hAnsi="Times New Roman" w:cs="Times New Roman"/>
          <w:color w:val="auto"/>
          <w:lang w:val="en-US"/>
        </w:rPr>
      </w:pPr>
      <w:r>
        <w:rPr>
          <w:rFonts w:hint="default" w:ascii="Times New Roman" w:hAnsi="Times New Roman" w:cs="Times New Roman"/>
          <w:color w:val="auto"/>
        </w:rPr>
        <w:br w:type="page"/>
      </w:r>
      <w:bookmarkStart w:id="87" w:name="_Toc23298"/>
      <w:r>
        <w:rPr>
          <w:rFonts w:hint="default" w:ascii="Times New Roman" w:hAnsi="Times New Roman" w:cs="Times New Roman"/>
          <w:color w:val="auto"/>
          <w:lang w:val="en-US"/>
        </w:rPr>
        <w:t>10</w:t>
      </w:r>
      <w:r>
        <w:rPr>
          <w:rFonts w:hint="default" w:ascii="Times New Roman" w:hAnsi="Times New Roman" w:cs="Times New Roman"/>
          <w:color w:val="auto"/>
        </w:rPr>
        <w:t xml:space="preserve">. </w:t>
      </w:r>
      <w:r>
        <w:rPr>
          <w:rFonts w:hint="default" w:ascii="Times New Roman" w:hAnsi="Times New Roman" w:cs="Times New Roman"/>
          <w:color w:val="auto"/>
          <w:lang w:val="en-US"/>
        </w:rPr>
        <w:t>Một số biểu đồ quan trọng</w:t>
      </w:r>
      <w:bookmarkEnd w:id="87"/>
    </w:p>
    <w:p w14:paraId="20DA68D4">
      <w:pPr>
        <w:pStyle w:val="3"/>
        <w:spacing w:before="160" w:after="120"/>
        <w:rPr>
          <w:rFonts w:hint="default" w:ascii="Times New Roman" w:hAnsi="Times New Roman" w:cs="Times New Roman"/>
          <w:color w:val="auto"/>
          <w:lang w:val="en-US"/>
        </w:rPr>
      </w:pPr>
      <w:bookmarkStart w:id="88" w:name="_Toc4239"/>
      <w:r>
        <w:rPr>
          <w:rFonts w:hint="default" w:ascii="Times New Roman" w:hAnsi="Times New Roman" w:cs="Times New Roman"/>
          <w:color w:val="auto"/>
          <w:lang w:val="en-US"/>
        </w:rPr>
        <w:t>10</w:t>
      </w:r>
      <w:r>
        <w:rPr>
          <w:rFonts w:hint="default" w:ascii="Times New Roman" w:hAnsi="Times New Roman" w:cs="Times New Roman"/>
          <w:color w:val="auto"/>
        </w:rPr>
        <w:t>.</w:t>
      </w:r>
      <w:r>
        <w:rPr>
          <w:rFonts w:hint="default" w:ascii="Times New Roman" w:hAnsi="Times New Roman" w:cs="Times New Roman"/>
          <w:color w:val="auto"/>
          <w:lang w:val="en-US"/>
        </w:rPr>
        <w:t>1</w:t>
      </w:r>
      <w:r>
        <w:rPr>
          <w:rFonts w:hint="default" w:ascii="Times New Roman" w:hAnsi="Times New Roman" w:cs="Times New Roman"/>
          <w:color w:val="auto"/>
        </w:rPr>
        <w:t xml:space="preserve">. </w:t>
      </w:r>
      <w:r>
        <w:rPr>
          <w:rFonts w:hint="default" w:ascii="Times New Roman" w:hAnsi="Times New Roman" w:cs="Times New Roman"/>
          <w:color w:val="auto"/>
          <w:lang w:val="en-US"/>
        </w:rPr>
        <w:t>Use Case Diagram</w:t>
      </w:r>
      <w:bookmarkEnd w:id="88"/>
    </w:p>
    <w:p w14:paraId="1BF15B99">
      <w:pPr>
        <w:rPr>
          <w:rFonts w:hint="default"/>
          <w:lang w:val="en-US"/>
        </w:rPr>
      </w:pPr>
      <w:r>
        <w:drawing>
          <wp:inline distT="0" distB="0" distL="114300" distR="114300">
            <wp:extent cx="4616450" cy="6186805"/>
            <wp:effectExtent l="0" t="0" r="1270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4616450" cy="6186805"/>
                    </a:xfrm>
                    <a:prstGeom prst="rect">
                      <a:avLst/>
                    </a:prstGeom>
                    <a:noFill/>
                    <a:ln>
                      <a:noFill/>
                    </a:ln>
                  </pic:spPr>
                </pic:pic>
              </a:graphicData>
            </a:graphic>
          </wp:inline>
        </w:drawing>
      </w:r>
    </w:p>
    <w:p w14:paraId="4CC9CA23">
      <w:pPr>
        <w:rPr>
          <w:rFonts w:hint="default" w:ascii="Times New Roman" w:hAnsi="Times New Roman" w:cs="Times New Roman"/>
          <w:color w:val="auto"/>
          <w:lang w:val="en-US"/>
        </w:rPr>
      </w:pPr>
      <w:r>
        <w:rPr>
          <w:rFonts w:hint="default" w:ascii="Times New Roman" w:hAnsi="Times New Roman" w:cs="Times New Roman"/>
          <w:color w:val="auto"/>
          <w:lang w:val="en-US"/>
        </w:rPr>
        <w:br w:type="page"/>
      </w:r>
    </w:p>
    <w:p w14:paraId="3C9F9D2E">
      <w:pPr>
        <w:pStyle w:val="3"/>
        <w:spacing w:before="160" w:after="120"/>
        <w:rPr>
          <w:rFonts w:hint="default" w:ascii="Times New Roman" w:hAnsi="Times New Roman" w:cs="Times New Roman"/>
          <w:color w:val="auto"/>
          <w:lang w:val="en-US"/>
        </w:rPr>
      </w:pPr>
      <w:bookmarkStart w:id="89" w:name="_Toc18601"/>
      <w:r>
        <w:rPr>
          <w:rFonts w:hint="default" w:ascii="Times New Roman" w:hAnsi="Times New Roman" w:cs="Times New Roman"/>
          <w:color w:val="auto"/>
          <w:lang w:val="en-US"/>
        </w:rPr>
        <w:t>10</w:t>
      </w:r>
      <w:r>
        <w:rPr>
          <w:rFonts w:hint="default" w:ascii="Times New Roman" w:hAnsi="Times New Roman" w:cs="Times New Roman"/>
          <w:color w:val="auto"/>
        </w:rPr>
        <w:t>.</w:t>
      </w:r>
      <w:r>
        <w:rPr>
          <w:rFonts w:hint="default" w:ascii="Times New Roman" w:hAnsi="Times New Roman" w:cs="Times New Roman"/>
          <w:color w:val="auto"/>
          <w:lang w:val="en-US"/>
        </w:rPr>
        <w:t>2</w:t>
      </w:r>
      <w:r>
        <w:rPr>
          <w:rFonts w:hint="default" w:ascii="Times New Roman" w:hAnsi="Times New Roman" w:cs="Times New Roman"/>
          <w:color w:val="auto"/>
        </w:rPr>
        <w:t xml:space="preserve">. </w:t>
      </w:r>
      <w:r>
        <w:rPr>
          <w:rFonts w:hint="default" w:ascii="Times New Roman" w:hAnsi="Times New Roman" w:cs="Times New Roman"/>
          <w:color w:val="auto"/>
          <w:lang w:val="en-US"/>
        </w:rPr>
        <w:t>System Architecture</w:t>
      </w:r>
      <w:bookmarkEnd w:id="89"/>
    </w:p>
    <w:p w14:paraId="30DF266B">
      <w:pPr>
        <w:rPr>
          <w:rFonts w:hint="default"/>
          <w:lang w:val="en-US"/>
        </w:rPr>
      </w:pPr>
      <w:r>
        <w:drawing>
          <wp:inline distT="0" distB="0" distL="114300" distR="114300">
            <wp:extent cx="5962015" cy="2585720"/>
            <wp:effectExtent l="0" t="0" r="635" b="508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5962015" cy="2585720"/>
                    </a:xfrm>
                    <a:prstGeom prst="rect">
                      <a:avLst/>
                    </a:prstGeom>
                    <a:noFill/>
                    <a:ln>
                      <a:noFill/>
                    </a:ln>
                  </pic:spPr>
                </pic:pic>
              </a:graphicData>
            </a:graphic>
          </wp:inline>
        </w:drawing>
      </w:r>
    </w:p>
    <w:p w14:paraId="3DCA9DCD">
      <w:pPr>
        <w:pStyle w:val="3"/>
        <w:spacing w:before="160" w:after="120"/>
        <w:rPr>
          <w:rFonts w:hint="default" w:ascii="Times New Roman" w:hAnsi="Times New Roman" w:cs="Times New Roman"/>
          <w:color w:val="auto"/>
          <w:lang w:val="en-US"/>
        </w:rPr>
      </w:pPr>
      <w:bookmarkStart w:id="90" w:name="_Toc16391"/>
      <w:r>
        <w:rPr>
          <w:rFonts w:hint="default" w:ascii="Times New Roman" w:hAnsi="Times New Roman" w:cs="Times New Roman"/>
          <w:color w:val="auto"/>
          <w:lang w:val="en-US"/>
        </w:rPr>
        <w:t>10</w:t>
      </w:r>
      <w:r>
        <w:rPr>
          <w:rFonts w:hint="default" w:ascii="Times New Roman" w:hAnsi="Times New Roman" w:cs="Times New Roman"/>
          <w:color w:val="auto"/>
        </w:rPr>
        <w:t>.</w:t>
      </w:r>
      <w:r>
        <w:rPr>
          <w:rFonts w:hint="default" w:ascii="Times New Roman" w:hAnsi="Times New Roman" w:cs="Times New Roman"/>
          <w:color w:val="auto"/>
          <w:lang w:val="en-US"/>
        </w:rPr>
        <w:t>3</w:t>
      </w:r>
      <w:r>
        <w:rPr>
          <w:rFonts w:hint="default" w:ascii="Times New Roman" w:hAnsi="Times New Roman" w:cs="Times New Roman"/>
          <w:color w:val="auto"/>
        </w:rPr>
        <w:t xml:space="preserve">. </w:t>
      </w:r>
      <w:r>
        <w:rPr>
          <w:rFonts w:hint="default" w:ascii="Times New Roman" w:hAnsi="Times New Roman" w:cs="Times New Roman"/>
          <w:color w:val="auto"/>
          <w:lang w:val="en-US"/>
        </w:rPr>
        <w:t>Database ERD</w:t>
      </w:r>
      <w:bookmarkEnd w:id="90"/>
    </w:p>
    <w:p w14:paraId="296A16FC">
      <w:pPr>
        <w:rPr>
          <w:rFonts w:hint="default"/>
          <w:lang w:val="en-US"/>
        </w:rPr>
      </w:pPr>
      <w:r>
        <w:drawing>
          <wp:inline distT="0" distB="0" distL="114300" distR="114300">
            <wp:extent cx="5661025" cy="4803140"/>
            <wp:effectExtent l="0" t="0" r="15875" b="1651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stretch>
                      <a:fillRect/>
                    </a:stretch>
                  </pic:blipFill>
                  <pic:spPr>
                    <a:xfrm>
                      <a:off x="0" y="0"/>
                      <a:ext cx="5661025" cy="4803140"/>
                    </a:xfrm>
                    <a:prstGeom prst="rect">
                      <a:avLst/>
                    </a:prstGeom>
                    <a:noFill/>
                    <a:ln>
                      <a:noFill/>
                    </a:ln>
                  </pic:spPr>
                </pic:pic>
              </a:graphicData>
            </a:graphic>
          </wp:inline>
        </w:drawing>
      </w:r>
    </w:p>
    <w:p w14:paraId="38931C22">
      <w:pPr>
        <w:rPr>
          <w:rFonts w:hint="default" w:ascii="Times New Roman" w:hAnsi="Times New Roman" w:cs="Times New Roman"/>
          <w:color w:val="auto"/>
          <w:lang w:val="en-US"/>
        </w:rPr>
      </w:pPr>
      <w:r>
        <w:rPr>
          <w:rFonts w:hint="default" w:ascii="Times New Roman" w:hAnsi="Times New Roman" w:cs="Times New Roman"/>
          <w:color w:val="auto"/>
          <w:lang w:val="en-US"/>
        </w:rPr>
        <w:br w:type="page"/>
      </w:r>
    </w:p>
    <w:p w14:paraId="0084CAF8">
      <w:pPr>
        <w:pStyle w:val="3"/>
        <w:spacing w:before="160" w:after="120"/>
        <w:rPr>
          <w:rFonts w:hint="default" w:ascii="Times New Roman" w:hAnsi="Times New Roman" w:cs="Times New Roman"/>
          <w:color w:val="auto"/>
          <w:lang w:val="en-US"/>
        </w:rPr>
      </w:pPr>
      <w:bookmarkStart w:id="91" w:name="_Toc15644"/>
      <w:r>
        <w:rPr>
          <w:rFonts w:hint="default" w:ascii="Times New Roman" w:hAnsi="Times New Roman" w:cs="Times New Roman"/>
          <w:color w:val="auto"/>
          <w:lang w:val="en-US"/>
        </w:rPr>
        <w:t>10</w:t>
      </w:r>
      <w:r>
        <w:rPr>
          <w:rFonts w:hint="default" w:ascii="Times New Roman" w:hAnsi="Times New Roman" w:cs="Times New Roman"/>
          <w:color w:val="auto"/>
        </w:rPr>
        <w:t>.</w:t>
      </w:r>
      <w:r>
        <w:rPr>
          <w:rFonts w:hint="default" w:ascii="Times New Roman" w:hAnsi="Times New Roman" w:cs="Times New Roman"/>
          <w:color w:val="auto"/>
          <w:lang w:val="en-US"/>
        </w:rPr>
        <w:t>4</w:t>
      </w:r>
      <w:r>
        <w:rPr>
          <w:rFonts w:hint="default" w:ascii="Times New Roman" w:hAnsi="Times New Roman" w:cs="Times New Roman"/>
          <w:color w:val="auto"/>
        </w:rPr>
        <w:t xml:space="preserve">. </w:t>
      </w:r>
      <w:r>
        <w:rPr>
          <w:rFonts w:hint="default" w:ascii="Times New Roman" w:hAnsi="Times New Roman" w:cs="Times New Roman"/>
          <w:color w:val="auto"/>
          <w:lang w:val="en-US"/>
        </w:rPr>
        <w:t>Send Message Sequence</w:t>
      </w:r>
      <w:bookmarkEnd w:id="91"/>
    </w:p>
    <w:p w14:paraId="545F94EA">
      <w:pPr>
        <w:rPr>
          <w:rFonts w:hint="default"/>
          <w:lang w:val="en-US"/>
        </w:rPr>
      </w:pPr>
      <w:r>
        <w:drawing>
          <wp:inline distT="0" distB="0" distL="114300" distR="114300">
            <wp:extent cx="5964555" cy="4469765"/>
            <wp:effectExtent l="0" t="0" r="17145" b="698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
                    <a:stretch>
                      <a:fillRect/>
                    </a:stretch>
                  </pic:blipFill>
                  <pic:spPr>
                    <a:xfrm>
                      <a:off x="0" y="0"/>
                      <a:ext cx="5964555" cy="4469765"/>
                    </a:xfrm>
                    <a:prstGeom prst="rect">
                      <a:avLst/>
                    </a:prstGeom>
                    <a:noFill/>
                    <a:ln>
                      <a:noFill/>
                    </a:ln>
                  </pic:spPr>
                </pic:pic>
              </a:graphicData>
            </a:graphic>
          </wp:inline>
        </w:drawing>
      </w:r>
    </w:p>
    <w:p w14:paraId="701FEA80">
      <w:pPr>
        <w:pStyle w:val="3"/>
        <w:spacing w:before="160" w:after="120"/>
        <w:rPr>
          <w:rFonts w:hint="default" w:ascii="Times New Roman" w:hAnsi="Times New Roman" w:cs="Times New Roman"/>
          <w:color w:val="auto"/>
          <w:lang w:val="en-US"/>
        </w:rPr>
      </w:pPr>
      <w:bookmarkStart w:id="92" w:name="_Toc5568"/>
      <w:r>
        <w:rPr>
          <w:rFonts w:hint="default" w:ascii="Times New Roman" w:hAnsi="Times New Roman" w:cs="Times New Roman"/>
          <w:color w:val="auto"/>
          <w:lang w:val="en-US"/>
        </w:rPr>
        <w:t>10</w:t>
      </w:r>
      <w:r>
        <w:rPr>
          <w:rFonts w:hint="default" w:ascii="Times New Roman" w:hAnsi="Times New Roman" w:cs="Times New Roman"/>
          <w:color w:val="auto"/>
        </w:rPr>
        <w:t>.</w:t>
      </w:r>
      <w:r>
        <w:rPr>
          <w:rFonts w:hint="default" w:ascii="Times New Roman" w:hAnsi="Times New Roman" w:cs="Times New Roman"/>
          <w:color w:val="auto"/>
          <w:lang w:val="en-US"/>
        </w:rPr>
        <w:t>5</w:t>
      </w:r>
      <w:r>
        <w:rPr>
          <w:rFonts w:hint="default" w:ascii="Times New Roman" w:hAnsi="Times New Roman" w:cs="Times New Roman"/>
          <w:color w:val="auto"/>
        </w:rPr>
        <w:t xml:space="preserve">. </w:t>
      </w:r>
      <w:r>
        <w:rPr>
          <w:rFonts w:hint="default" w:ascii="Times New Roman" w:hAnsi="Times New Roman" w:cs="Times New Roman"/>
          <w:color w:val="auto"/>
          <w:lang w:val="en-US"/>
        </w:rPr>
        <w:t>Video Call Sequence</w:t>
      </w:r>
      <w:bookmarkEnd w:id="92"/>
    </w:p>
    <w:p w14:paraId="144C7AF6">
      <w:pPr>
        <w:rPr>
          <w:rFonts w:hint="default"/>
          <w:lang w:val="en-US"/>
        </w:rPr>
      </w:pPr>
      <w:r>
        <w:drawing>
          <wp:inline distT="0" distB="0" distL="114300" distR="114300">
            <wp:extent cx="5966460" cy="7051040"/>
            <wp:effectExtent l="0" t="0" r="15240" b="1651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5"/>
                    <a:stretch>
                      <a:fillRect/>
                    </a:stretch>
                  </pic:blipFill>
                  <pic:spPr>
                    <a:xfrm>
                      <a:off x="0" y="0"/>
                      <a:ext cx="5966460" cy="7051040"/>
                    </a:xfrm>
                    <a:prstGeom prst="rect">
                      <a:avLst/>
                    </a:prstGeom>
                    <a:noFill/>
                    <a:ln>
                      <a:noFill/>
                    </a:ln>
                  </pic:spPr>
                </pic:pic>
              </a:graphicData>
            </a:graphic>
          </wp:inline>
        </w:drawing>
      </w:r>
    </w:p>
    <w:p w14:paraId="143405C0">
      <w:pPr>
        <w:rPr>
          <w:rFonts w:hint="default" w:ascii="Times New Roman" w:hAnsi="Times New Roman" w:cs="Times New Roman"/>
          <w:color w:val="auto"/>
          <w:lang w:val="en-US"/>
        </w:rPr>
      </w:pPr>
      <w:r>
        <w:rPr>
          <w:rFonts w:hint="default" w:ascii="Times New Roman" w:hAnsi="Times New Roman" w:cs="Times New Roman"/>
          <w:color w:val="auto"/>
          <w:lang w:val="en-US"/>
        </w:rPr>
        <w:br w:type="page"/>
      </w:r>
    </w:p>
    <w:p w14:paraId="36C885C9">
      <w:pPr>
        <w:pStyle w:val="3"/>
        <w:spacing w:before="160" w:after="120"/>
        <w:rPr>
          <w:rFonts w:hint="default" w:ascii="Times New Roman" w:hAnsi="Times New Roman" w:cs="Times New Roman"/>
          <w:color w:val="auto"/>
          <w:lang w:val="en-US"/>
        </w:rPr>
      </w:pPr>
      <w:bookmarkStart w:id="93" w:name="_Toc28640"/>
      <w:r>
        <w:rPr>
          <w:rFonts w:hint="default" w:ascii="Times New Roman" w:hAnsi="Times New Roman" w:cs="Times New Roman"/>
          <w:color w:val="auto"/>
          <w:lang w:val="en-US"/>
        </w:rPr>
        <w:t>10</w:t>
      </w:r>
      <w:r>
        <w:rPr>
          <w:rFonts w:hint="default" w:ascii="Times New Roman" w:hAnsi="Times New Roman" w:cs="Times New Roman"/>
          <w:color w:val="auto"/>
        </w:rPr>
        <w:t>.</w:t>
      </w:r>
      <w:r>
        <w:rPr>
          <w:rFonts w:hint="default" w:ascii="Times New Roman" w:hAnsi="Times New Roman" w:cs="Times New Roman"/>
          <w:color w:val="auto"/>
          <w:lang w:val="en-US"/>
        </w:rPr>
        <w:t>6</w:t>
      </w:r>
      <w:r>
        <w:rPr>
          <w:rFonts w:hint="default" w:ascii="Times New Roman" w:hAnsi="Times New Roman" w:cs="Times New Roman"/>
          <w:color w:val="auto"/>
        </w:rPr>
        <w:t xml:space="preserve">. </w:t>
      </w:r>
      <w:r>
        <w:rPr>
          <w:rFonts w:hint="default" w:ascii="Times New Roman" w:hAnsi="Times New Roman" w:cs="Times New Roman"/>
          <w:color w:val="auto"/>
          <w:lang w:val="en-US"/>
        </w:rPr>
        <w:t>Member Approval Activity</w:t>
      </w:r>
      <w:bookmarkEnd w:id="93"/>
    </w:p>
    <w:p w14:paraId="5D3BFDBE">
      <w:pPr>
        <w:rPr>
          <w:rFonts w:hint="default"/>
          <w:lang w:val="en-US"/>
        </w:rPr>
      </w:pPr>
      <w:r>
        <w:drawing>
          <wp:inline distT="0" distB="0" distL="114300" distR="114300">
            <wp:extent cx="5964555" cy="4349750"/>
            <wp:effectExtent l="0" t="0" r="17145" b="1270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6"/>
                    <a:stretch>
                      <a:fillRect/>
                    </a:stretch>
                  </pic:blipFill>
                  <pic:spPr>
                    <a:xfrm>
                      <a:off x="0" y="0"/>
                      <a:ext cx="5964555" cy="4349750"/>
                    </a:xfrm>
                    <a:prstGeom prst="rect">
                      <a:avLst/>
                    </a:prstGeom>
                    <a:noFill/>
                    <a:ln>
                      <a:noFill/>
                    </a:ln>
                  </pic:spPr>
                </pic:pic>
              </a:graphicData>
            </a:graphic>
          </wp:inline>
        </w:drawing>
      </w:r>
    </w:p>
    <w:p w14:paraId="3C8AC92F">
      <w:pPr>
        <w:pStyle w:val="3"/>
        <w:spacing w:before="160" w:after="120"/>
        <w:rPr>
          <w:rFonts w:hint="default" w:ascii="Times New Roman" w:hAnsi="Times New Roman" w:cs="Times New Roman"/>
          <w:color w:val="auto"/>
          <w:lang w:val="en-US"/>
        </w:rPr>
      </w:pPr>
      <w:bookmarkStart w:id="94" w:name="_Toc31307"/>
      <w:r>
        <w:rPr>
          <w:rFonts w:hint="default" w:ascii="Times New Roman" w:hAnsi="Times New Roman" w:cs="Times New Roman"/>
          <w:color w:val="auto"/>
          <w:lang w:val="en-US"/>
        </w:rPr>
        <w:t>10</w:t>
      </w:r>
      <w:r>
        <w:rPr>
          <w:rFonts w:hint="default" w:ascii="Times New Roman" w:hAnsi="Times New Roman" w:cs="Times New Roman"/>
          <w:color w:val="auto"/>
        </w:rPr>
        <w:t>.</w:t>
      </w:r>
      <w:r>
        <w:rPr>
          <w:rFonts w:hint="default" w:ascii="Times New Roman" w:hAnsi="Times New Roman" w:cs="Times New Roman"/>
          <w:color w:val="auto"/>
          <w:lang w:val="en-US"/>
        </w:rPr>
        <w:t>7</w:t>
      </w:r>
      <w:r>
        <w:rPr>
          <w:rFonts w:hint="default" w:ascii="Times New Roman" w:hAnsi="Times New Roman" w:cs="Times New Roman"/>
          <w:color w:val="auto"/>
        </w:rPr>
        <w:t xml:space="preserve">. </w:t>
      </w:r>
      <w:r>
        <w:rPr>
          <w:rFonts w:hint="default" w:ascii="Times New Roman" w:hAnsi="Times New Roman" w:cs="Times New Roman"/>
          <w:color w:val="auto"/>
          <w:lang w:val="en-US"/>
        </w:rPr>
        <w:t>Deployment Diagram</w:t>
      </w:r>
      <w:bookmarkEnd w:id="94"/>
    </w:p>
    <w:p w14:paraId="458167A6">
      <w:pPr>
        <w:pStyle w:val="3"/>
        <w:spacing w:before="160" w:after="120"/>
        <w:rPr>
          <w:rFonts w:hint="default"/>
          <w:b/>
          <w:bCs/>
          <w:sz w:val="32"/>
          <w:szCs w:val="32"/>
          <w:lang w:val="en-US"/>
        </w:rPr>
      </w:pPr>
      <w:bookmarkStart w:id="95" w:name="_Toc473"/>
      <w:r>
        <w:drawing>
          <wp:inline distT="0" distB="0" distL="114300" distR="114300">
            <wp:extent cx="5965825" cy="3035935"/>
            <wp:effectExtent l="0" t="0" r="15875" b="1206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7"/>
                    <a:stretch>
                      <a:fillRect/>
                    </a:stretch>
                  </pic:blipFill>
                  <pic:spPr>
                    <a:xfrm>
                      <a:off x="0" y="0"/>
                      <a:ext cx="5965825" cy="3035935"/>
                    </a:xfrm>
                    <a:prstGeom prst="rect">
                      <a:avLst/>
                    </a:prstGeom>
                    <a:noFill/>
                    <a:ln>
                      <a:noFill/>
                    </a:ln>
                  </pic:spPr>
                </pic:pic>
              </a:graphicData>
            </a:graphic>
          </wp:inline>
        </w:drawing>
      </w:r>
      <w:r>
        <w:rPr>
          <w:rFonts w:hint="default"/>
          <w:b/>
          <w:bCs/>
          <w:sz w:val="32"/>
          <w:szCs w:val="32"/>
          <w:lang w:val="en-US"/>
        </w:rPr>
        <w:br w:type="page"/>
      </w:r>
      <w:bookmarkEnd w:id="95"/>
    </w:p>
    <w:p w14:paraId="17405CB2">
      <w:pPr>
        <w:pStyle w:val="33"/>
        <w:keepNext w:val="0"/>
        <w:keepLines w:val="0"/>
        <w:widowControl/>
        <w:suppressLineNumbers w:val="0"/>
        <w:jc w:val="center"/>
        <w:rPr>
          <w:rFonts w:hint="default"/>
          <w:b/>
          <w:bCs/>
          <w:sz w:val="32"/>
          <w:szCs w:val="32"/>
          <w:lang w:val="en-US"/>
        </w:rPr>
      </w:pPr>
      <w:r>
        <w:rPr>
          <w:rFonts w:hint="default"/>
          <w:b/>
          <w:bCs/>
          <w:sz w:val="32"/>
          <w:szCs w:val="32"/>
          <w:lang w:val="en-US"/>
        </w:rPr>
        <w:t>KẾT LUẬN</w:t>
      </w:r>
    </w:p>
    <w:p w14:paraId="2B4DB943">
      <w:pPr>
        <w:pStyle w:val="33"/>
        <w:keepNext w:val="0"/>
        <w:keepLines w:val="0"/>
        <w:widowControl/>
        <w:suppressLineNumbers w:val="0"/>
        <w:ind w:left="283" w:leftChars="0" w:firstLine="283" w:firstLineChars="0"/>
        <w:jc w:val="both"/>
        <w:rPr>
          <w:sz w:val="26"/>
          <w:szCs w:val="26"/>
        </w:rPr>
      </w:pPr>
      <w:r>
        <w:rPr>
          <w:sz w:val="26"/>
          <w:szCs w:val="26"/>
        </w:rPr>
        <w:t xml:space="preserve">Trải qua quá trình nghiên cứu và thực hiện, dự án </w:t>
      </w:r>
      <w:r>
        <w:rPr>
          <w:b/>
          <w:bCs/>
          <w:sz w:val="26"/>
          <w:szCs w:val="26"/>
        </w:rPr>
        <w:t>Fakesenger</w:t>
      </w:r>
      <w:r>
        <w:rPr>
          <w:sz w:val="26"/>
          <w:szCs w:val="26"/>
        </w:rPr>
        <w:t xml:space="preserve"> đã hoàn thành xuất sắc các mục tiêu cốt lõi đề ra, xây dựng thành công một ứng dụng chat realtime hoàn chỉnh và có khả năng vận hành thực tế trên môi trường Internet với chi phí tối ưu. Em đã hiện thực hóa được các tính năng quan trọng bao gồm hệ thống phân quyền rõ ràng giữa Admin và Member, hỗ trợ truyền tải đa phương tiện, tích hợp gọi video và tối ưu hóa giao diện hiển thị linh hoạt trên cả Desktop lẫn Mobile. Việc trải qua trọn vẹn các giai đoạn của vòng đời phát triển phần mềm—từ đặc tả yêu cầu, thiết kế cơ sở dữ liệu bảo mật bằng Row Level Security (RLS), phát triển API backend cho đến triển khai Cloud—không chỉ tạo ra một sản phẩm có tính thực dụng cao mà còn giúp em củng cố sâu sắc kiến thức chuyên ngành và tư duy hệ thống.</w:t>
      </w:r>
    </w:p>
    <w:p w14:paraId="6797D46D">
      <w:pPr>
        <w:pStyle w:val="33"/>
        <w:keepNext w:val="0"/>
        <w:keepLines w:val="0"/>
        <w:widowControl/>
        <w:suppressLineNumbers w:val="0"/>
        <w:ind w:left="283" w:leftChars="0" w:firstLine="283" w:firstLineChars="0"/>
        <w:jc w:val="both"/>
        <w:rPr>
          <w:sz w:val="26"/>
          <w:szCs w:val="26"/>
        </w:rPr>
      </w:pPr>
      <w:r>
        <w:rPr>
          <w:sz w:val="26"/>
          <w:szCs w:val="26"/>
        </w:rPr>
        <w:t>Bên cạnh những kết quả tích cực, hệ thống hiện tại vẫn tồn tại một số hạn chế kỹ thuật cần được nhìn nhận một cách khách quan để tiếp tục cải thiện. Cụ thể, nền tảng chưa được tích hợp cơ chế mã hóa đầu cuối (E2EE) để bảo vệ tối đa quyền riêng tư, và lịch sử hiển thị tin nhắn trong API hiện tại mới chỉ giới hạn ở 200 bản ghi gần nhất. Ngoài ra, việc thiếu vắng tính năng thông báo đẩy (push notification), sự phụ thuộc lớn của chất lượng cuộc gọi video vào đường truyền mạng và TURN server, cùng với việc chưa xây dựng hệ thống logging, monitoring hay rate limiting chuyên sâu là những điểm khuyết khiến ứng dụng chưa đạt đến độ hoàn thiện tối đa của một sản phẩm thương mại quy mô lớn.</w:t>
      </w:r>
    </w:p>
    <w:p w14:paraId="5A466E94">
      <w:pPr>
        <w:pStyle w:val="33"/>
        <w:keepNext w:val="0"/>
        <w:keepLines w:val="0"/>
        <w:widowControl/>
        <w:suppressLineNumbers w:val="0"/>
        <w:ind w:left="283" w:leftChars="0" w:firstLine="283" w:firstLineChars="0"/>
        <w:jc w:val="both"/>
        <w:rPr>
          <w:sz w:val="26"/>
          <w:szCs w:val="26"/>
        </w:rPr>
      </w:pPr>
      <w:r>
        <w:rPr>
          <w:sz w:val="26"/>
          <w:szCs w:val="26"/>
        </w:rPr>
        <w:t>Để khắc phục các điểm nghẽn này, hướng phát triển tiếp theo của dự án sẽ tập trung nâng cao trải nghiệm người dùng và tối ưu hóa hiệu năng hệ thống thông qua việc áp dụng cơ chế phân trang, lazy loading tin nhắn, bổ sung các tương tác nâng cao như emoji, ghim, mention và trạng thái đã xem. Đồng thời, em sẽ tập trung nghiên cứu giải pháp quản lý khóa để triển khai mã hóa bảo mật đầu cuối, kết hợp tích hợp các hệ thống tự động hóa kiểm thử (automation test) và phân tích dữ liệu (analytics). Nhìn chung, dự án Fakesenger đã đáp ứng tốt kỳ vọng đặt ra, đóng vai trò là một bệ phóng vững chắc và mở ra lộ trình rõ ràng để em tiếp tục phát triển, hoàn thiện hệ thống nhắn tin này toàn diện hơn trong tương lai.</w:t>
      </w:r>
    </w:p>
    <w:p w14:paraId="13D291E1">
      <w:pPr>
        <w:rPr>
          <w:rFonts w:hint="default" w:ascii="Times New Roman" w:hAnsi="Times New Roman" w:cs="Times New Roman"/>
          <w:color w:val="auto"/>
        </w:rPr>
      </w:pPr>
      <w:r>
        <w:rPr>
          <w:rFonts w:hint="default" w:ascii="Times New Roman" w:hAnsi="Times New Roman" w:cs="Times New Roman"/>
          <w:color w:val="auto"/>
        </w:rPr>
        <w:br w:type="page"/>
      </w:r>
    </w:p>
    <w:p w14:paraId="353A1F9F">
      <w:pPr>
        <w:pStyle w:val="2"/>
        <w:spacing w:before="160" w:after="120"/>
        <w:rPr>
          <w:rFonts w:hint="default" w:ascii="Times New Roman" w:hAnsi="Times New Roman" w:cs="Times New Roman"/>
          <w:color w:val="auto"/>
        </w:rPr>
      </w:pPr>
      <w:bookmarkStart w:id="96" w:name="_Toc25389"/>
      <w:r>
        <w:rPr>
          <w:rFonts w:hint="default" w:ascii="Times New Roman" w:hAnsi="Times New Roman" w:cs="Times New Roman"/>
          <w:color w:val="auto"/>
        </w:rPr>
        <w:t>PHỤ LỤC</w:t>
      </w:r>
      <w:bookmarkEnd w:id="96"/>
    </w:p>
    <w:p w14:paraId="195D30F1">
      <w:pPr>
        <w:pStyle w:val="3"/>
        <w:spacing w:before="160" w:after="120"/>
        <w:rPr>
          <w:rFonts w:hint="default" w:ascii="Times New Roman" w:hAnsi="Times New Roman" w:cs="Times New Roman"/>
          <w:color w:val="auto"/>
        </w:rPr>
      </w:pPr>
      <w:bookmarkStart w:id="97" w:name="_Toc20964"/>
      <w:r>
        <w:rPr>
          <w:rFonts w:hint="default" w:ascii="Times New Roman" w:hAnsi="Times New Roman" w:cs="Times New Roman"/>
          <w:color w:val="auto"/>
        </w:rPr>
        <w:t>Danh sách migration đã sử dụng</w:t>
      </w:r>
      <w:bookmarkEnd w:id="97"/>
    </w:p>
    <w:p w14:paraId="6B4F5BA4">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supabase/schema.sql</w:t>
      </w:r>
    </w:p>
    <w:p w14:paraId="043A5D39">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supabase/add-member-requests.sql</w:t>
      </w:r>
    </w:p>
    <w:p w14:paraId="5607A310">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supabase/add-media-and-message-removal.sql</w:t>
      </w:r>
    </w:p>
    <w:p w14:paraId="1EF9D262">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supabase/add-room-destructive-actions.sql</w:t>
      </w:r>
    </w:p>
    <w:p w14:paraId="05BA366F">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supabase/add-call-history.sql</w:t>
      </w:r>
    </w:p>
    <w:p w14:paraId="4EE0EF86">
      <w:pPr>
        <w:pStyle w:val="3"/>
        <w:spacing w:before="160" w:after="120"/>
        <w:rPr>
          <w:rFonts w:hint="default" w:ascii="Times New Roman" w:hAnsi="Times New Roman" w:cs="Times New Roman"/>
          <w:color w:val="auto"/>
        </w:rPr>
      </w:pPr>
      <w:bookmarkStart w:id="98" w:name="_Toc7575"/>
      <w:r>
        <w:rPr>
          <w:rFonts w:hint="default" w:ascii="Times New Roman" w:hAnsi="Times New Roman" w:cs="Times New Roman"/>
          <w:color w:val="auto"/>
        </w:rPr>
        <w:t>Cấu trúc route API</w:t>
      </w:r>
      <w:bookmarkEnd w:id="98"/>
    </w:p>
    <w:p w14:paraId="06098851">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/api/direct</w:t>
      </w:r>
    </w:p>
    <w:p w14:paraId="0B18DF15">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/api/me</w:t>
      </w:r>
    </w:p>
    <w:p w14:paraId="1D83373E">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/api/messages/[messageId]</w:t>
      </w:r>
    </w:p>
    <w:p w14:paraId="369B8D31">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/api/profiles/search</w:t>
      </w:r>
    </w:p>
    <w:p w14:paraId="6A02005B">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/api/rooms</w:t>
      </w:r>
    </w:p>
    <w:p w14:paraId="676A9E6C">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/api/rooms/[roomId]</w:t>
      </w:r>
    </w:p>
    <w:p w14:paraId="7EDB04E9">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/api/rooms/[roomId]/messages</w:t>
      </w:r>
    </w:p>
    <w:p w14:paraId="362A90F8">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/api/rooms/[roomId]/members</w:t>
      </w:r>
    </w:p>
    <w:p w14:paraId="1D75F880">
      <w:pPr>
        <w:pStyle w:val="23"/>
        <w:spacing w:after="120" w:line="312" w:lineRule="auto"/>
        <w:rPr>
          <w:rFonts w:hint="default" w:ascii="Times New Roman" w:hAnsi="Times New Roman" w:cs="Times New Roman"/>
          <w:color w:val="auto"/>
        </w:rPr>
      </w:pPr>
      <w:r>
        <w:rPr>
          <w:rFonts w:hint="default" w:ascii="Times New Roman" w:hAnsi="Times New Roman" w:cs="Times New Roman"/>
          <w:color w:val="auto"/>
        </w:rPr>
        <w:t>/api/rooms/[roomId]/member-requests</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p>
    <w:p w14:paraId="276100BF">
      <w:pPr>
        <w:rPr>
          <w:rFonts w:hint="default" w:ascii="Times New Roman" w:hAnsi="Times New Roman" w:cs="Times New Roman"/>
          <w:color w:val="auto"/>
        </w:rPr>
      </w:pPr>
      <w:r>
        <w:rPr>
          <w:rFonts w:hint="default" w:ascii="Times New Roman" w:hAnsi="Times New Roman" w:cs="Times New Roman"/>
          <w:color w:val="auto"/>
        </w:rPr>
        <w:br w:type="page"/>
      </w:r>
    </w:p>
    <w:p w14:paraId="04CF1E22">
      <w:pPr>
        <w:pStyle w:val="2"/>
        <w:spacing w:before="160" w:after="120"/>
        <w:rPr>
          <w:rFonts w:hint="default" w:ascii="Times New Roman" w:hAnsi="Times New Roman" w:cs="Times New Roman"/>
          <w:color w:val="auto"/>
        </w:rPr>
      </w:pPr>
      <w:bookmarkStart w:id="99" w:name="_Toc17196"/>
      <w:r>
        <w:rPr>
          <w:rFonts w:hint="default" w:ascii="Times New Roman" w:hAnsi="Times New Roman" w:cs="Times New Roman"/>
          <w:color w:val="auto"/>
        </w:rPr>
        <w:t>TÀI LIỆU THAM KHẢO</w:t>
      </w:r>
      <w:bookmarkEnd w:id="99"/>
    </w:p>
    <w:p w14:paraId="195F5934">
      <w:pPr>
        <w:pStyle w:val="29"/>
        <w:numPr>
          <w:ilvl w:val="0"/>
          <w:numId w:val="7"/>
        </w:numPr>
        <w:tabs>
          <w:tab w:val="clear" w:pos="360"/>
        </w:tabs>
        <w:spacing w:after="120" w:line="312" w:lineRule="auto"/>
        <w:ind w:leftChars="0"/>
        <w:rPr>
          <w:rFonts w:hint="default" w:ascii="Times New Roman" w:hAnsi="Times New Roman" w:cs="Times New Roman"/>
          <w:color w:val="auto"/>
        </w:rPr>
      </w:pPr>
      <w:r>
        <w:rPr>
          <w:rFonts w:hint="default" w:ascii="Times New Roman" w:hAnsi="Times New Roman" w:cs="Times New Roman"/>
          <w:color w:val="auto"/>
        </w:rPr>
        <w:t>Tài liệu Next.js App Router.</w:t>
      </w:r>
    </w:p>
    <w:p w14:paraId="655A96A8">
      <w:pPr>
        <w:pStyle w:val="29"/>
        <w:numPr>
          <w:ilvl w:val="0"/>
          <w:numId w:val="7"/>
        </w:numPr>
        <w:tabs>
          <w:tab w:val="clear" w:pos="360"/>
        </w:tabs>
        <w:spacing w:after="120" w:line="312" w:lineRule="auto"/>
        <w:ind w:left="360" w:leftChars="0" w:hanging="360" w:firstLineChars="0"/>
        <w:rPr>
          <w:rFonts w:hint="default" w:ascii="Times New Roman" w:hAnsi="Times New Roman" w:cs="Times New Roman"/>
          <w:color w:val="auto"/>
        </w:rPr>
      </w:pPr>
      <w:r>
        <w:rPr>
          <w:rFonts w:hint="default" w:ascii="Times New Roman" w:hAnsi="Times New Roman" w:cs="Times New Roman"/>
          <w:color w:val="auto"/>
        </w:rPr>
        <w:t>Tài liệu Supabase Auth, Database, Storage và Realtime.</w:t>
      </w:r>
    </w:p>
    <w:p w14:paraId="13EC3BA4">
      <w:pPr>
        <w:pStyle w:val="29"/>
        <w:numPr>
          <w:ilvl w:val="0"/>
          <w:numId w:val="7"/>
        </w:numPr>
        <w:tabs>
          <w:tab w:val="clear" w:pos="360"/>
        </w:tabs>
        <w:spacing w:after="120" w:line="312" w:lineRule="auto"/>
        <w:ind w:left="360" w:leftChars="0" w:hanging="360" w:firstLineChars="0"/>
        <w:rPr>
          <w:rFonts w:hint="default" w:ascii="Times New Roman" w:hAnsi="Times New Roman" w:cs="Times New Roman"/>
          <w:color w:val="auto"/>
        </w:rPr>
      </w:pPr>
      <w:r>
        <w:rPr>
          <w:rFonts w:hint="default" w:ascii="Times New Roman" w:hAnsi="Times New Roman" w:cs="Times New Roman"/>
          <w:color w:val="auto"/>
        </w:rPr>
        <w:t>Tài liệu MDN về MediaRecorder và WebRTC.</w:t>
      </w:r>
    </w:p>
    <w:p w14:paraId="5A5C6B81">
      <w:pPr>
        <w:pStyle w:val="29"/>
        <w:numPr>
          <w:ilvl w:val="0"/>
          <w:numId w:val="7"/>
        </w:numPr>
        <w:tabs>
          <w:tab w:val="clear" w:pos="360"/>
        </w:tabs>
        <w:spacing w:after="120" w:line="312" w:lineRule="auto"/>
        <w:ind w:left="360" w:leftChars="0" w:hanging="360" w:firstLineChars="0"/>
        <w:rPr>
          <w:rFonts w:hint="default" w:ascii="Times New Roman" w:hAnsi="Times New Roman" w:cs="Times New Roman"/>
          <w:color w:val="auto"/>
        </w:rPr>
      </w:pPr>
      <w:r>
        <w:rPr>
          <w:rFonts w:hint="default" w:ascii="Times New Roman" w:hAnsi="Times New Roman" w:cs="Times New Roman"/>
          <w:color w:val="auto"/>
        </w:rPr>
        <w:t>Tài liệu Vercel về triển khai Next.js.</w:t>
      </w:r>
    </w:p>
    <w:p w14:paraId="180F585D">
      <w:pPr>
        <w:pStyle w:val="29"/>
        <w:numPr>
          <w:ilvl w:val="0"/>
          <w:numId w:val="7"/>
        </w:numPr>
        <w:tabs>
          <w:tab w:val="clear" w:pos="360"/>
        </w:tabs>
        <w:spacing w:after="120" w:line="312" w:lineRule="auto"/>
        <w:ind w:left="360" w:leftChars="0" w:hanging="360" w:firstLineChars="0"/>
        <w:rPr>
          <w:rFonts w:hint="default" w:ascii="Times New Roman" w:hAnsi="Times New Roman" w:cs="Times New Roman"/>
          <w:color w:val="auto"/>
        </w:rPr>
      </w:pPr>
      <w:r>
        <w:rPr>
          <w:rFonts w:hint="default" w:ascii="Times New Roman" w:hAnsi="Times New Roman" w:cs="Times New Roman"/>
          <w:color w:val="auto"/>
        </w:rPr>
        <w:t>Tài liệu Metered TURN về cấu hình ICE server.</w:t>
      </w:r>
    </w:p>
    <w:p w14:paraId="623F9490">
      <w:pPr>
        <w:pStyle w:val="23"/>
        <w:numPr>
          <w:ilvl w:val="0"/>
          <w:numId w:val="0"/>
        </w:numPr>
        <w:spacing w:after="120" w:line="312" w:lineRule="auto"/>
        <w:ind w:leftChars="0"/>
        <w:rPr>
          <w:rFonts w:hint="default" w:ascii="Times New Roman" w:hAnsi="Times New Roman" w:cs="Times New Roman"/>
          <w:color w:val="auto"/>
        </w:rPr>
      </w:pPr>
    </w:p>
    <w:p w14:paraId="56845047">
      <w:pPr>
        <w:pStyle w:val="29"/>
        <w:numPr>
          <w:ilvl w:val="0"/>
          <w:numId w:val="0"/>
        </w:numPr>
        <w:spacing w:after="120" w:line="312" w:lineRule="auto"/>
        <w:ind w:leftChars="0"/>
        <w:rPr>
          <w:rFonts w:hint="default" w:ascii="Times New Roman" w:hAnsi="Times New Roman" w:cs="Times New Roman"/>
          <w:color w:val="auto"/>
        </w:rPr>
      </w:pPr>
    </w:p>
    <w:sectPr>
      <w:footerReference r:id="rId8" w:type="default"/>
      <w:pgSz w:w="12240" w:h="15840"/>
      <w:pgMar w:top="1411" w:right="1138" w:bottom="1411" w:left="1701" w:header="68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31ECFE">
    <w:pPr>
      <w:pStyle w:val="18"/>
      <w:rPr>
        <w:rFonts w:cs="Times New Roman"/>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FCF30">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rPr>
        <w:rFonts w:eastAsiaTheme="majorEastAsia"/>
        <w:sz w:val="20"/>
        <w:szCs w:val="20"/>
      </w:rPr>
    </w:sdtEndPr>
    <w:sdtContent>
      <w:p w14:paraId="24767375">
        <w:pPr>
          <w:pStyle w:val="19"/>
          <w:pBdr>
            <w:bottom w:val="thickThinSmallGap" w:color="622423" w:themeColor="accent2" w:themeShade="7F" w:sz="24" w:space="1"/>
          </w:pBdr>
          <w:jc w:val="right"/>
          <w:rPr>
            <w:rFonts w:eastAsiaTheme="majorEastAsia"/>
            <w:sz w:val="20"/>
            <w:szCs w:val="20"/>
          </w:rPr>
        </w:pPr>
        <w:r>
          <w:rPr>
            <w:rFonts w:eastAsiaTheme="majorEastAsia"/>
            <w:sz w:val="20"/>
            <w:szCs w:val="20"/>
          </w:rPr>
          <w:t xml:space="preserve">     </w:t>
        </w:r>
      </w:p>
    </w:sdtContent>
  </w:sdt>
  <w:p w14:paraId="6F38073F">
    <w:pPr>
      <w:pStyle w:val="19"/>
      <w:rPr>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3C775">
    <w:pPr>
      <w:pStyle w:val="19"/>
      <w:pBdr>
        <w:bottom w:val="thickThinSmallGap" w:color="622423" w:themeColor="accent2" w:themeShade="7F" w:sz="24" w:space="1"/>
      </w:pBdr>
      <w:jc w:val="right"/>
      <w:rPr>
        <w:rFonts w:eastAsiaTheme="majorEastAsia"/>
        <w:sz w:val="20"/>
        <w:szCs w:val="20"/>
      </w:rPr>
    </w:pPr>
  </w:p>
  <w:p w14:paraId="6947CA6A">
    <w:pPr>
      <w:pStyle w:val="19"/>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260B5BA3"/>
    <w:multiLevelType w:val="singleLevel"/>
    <w:tmpl w:val="260B5BA3"/>
    <w:lvl w:ilvl="0" w:tentative="0">
      <w:start w:val="1"/>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283"/>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7C1650"/>
    <w:rsid w:val="5C31535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sz w:val="26"/>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8"/>
    <w:unhideWhenUsed/>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paragraph" w:styleId="38">
    <w:name w:val="toc 1"/>
    <w:basedOn w:val="1"/>
    <w:next w:val="1"/>
    <w:semiHidden/>
    <w:unhideWhenUsed/>
    <w:uiPriority w:val="39"/>
  </w:style>
  <w:style w:type="paragraph" w:styleId="39">
    <w:name w:val="toc 2"/>
    <w:basedOn w:val="1"/>
    <w:next w:val="1"/>
    <w:semiHidden/>
    <w:unhideWhenUsed/>
    <w:uiPriority w:val="39"/>
    <w:pPr>
      <w:ind w:left="420" w:leftChars="200"/>
    </w:pPr>
  </w:style>
  <w:style w:type="paragraph" w:styleId="40">
    <w:name w:val="toc 3"/>
    <w:basedOn w:val="1"/>
    <w:next w:val="1"/>
    <w:semiHidden/>
    <w:unhideWhenUsed/>
    <w:uiPriority w:val="39"/>
    <w:pPr>
      <w:ind w:left="840" w:leftChars="400"/>
    </w:pPr>
  </w:style>
  <w:style w:type="table" w:styleId="4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uiPriority w:val="29"/>
    <w:rPr>
      <w:i/>
      <w:iCs/>
      <w:color w:val="000000" w:themeColor="text1"/>
      <w14:textFill>
        <w14:solidFill>
          <w14:schemeClr w14:val="tx1"/>
        </w14:solidFill>
      </w14:textFill>
    </w:rPr>
  </w:style>
  <w:style w:type="character" w:customStyle="1" w:styleId="154">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1702</Words>
  <Characters>6655</Characters>
  <Lines>0</Lines>
  <Paragraphs>0</Paragraphs>
  <TotalTime>6</TotalTime>
  <ScaleCrop>false</ScaleCrop>
  <LinksUpToDate>false</LinksUpToDate>
  <CharactersWithSpaces>8201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Hiếu Phạm Lê</cp:lastModifiedBy>
  <dcterms:modified xsi:type="dcterms:W3CDTF">2026-05-16T10:06:10Z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eyJoZGlkIjoiMjBkMTM0ZTA5NDA4YTE3YmNjYTc2OGM5NmU2OGFkMGUiLCJ1c2VySWQiOiIxMzkyMDY4MzQ1MzkyIn0=</vt:lpwstr>
  </property>
  <property fmtid="{D5CDD505-2E9C-101B-9397-08002B2CF9AE}" pid="3" name="KSOProductBuildVer">
    <vt:lpwstr>1033-12.1.0.26372</vt:lpwstr>
  </property>
  <property fmtid="{D5CDD505-2E9C-101B-9397-08002B2CF9AE}" pid="4" name="ICV">
    <vt:lpwstr>8DC1D9F545AA4977BD03BFE467C2E7C4_12</vt:lpwstr>
  </property>
</Properties>
</file>